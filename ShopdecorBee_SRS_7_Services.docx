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21819">
      <w:pPr>
        <w:spacing w:before="2000" w:after="240"/>
        <w:jc w:val="center"/>
      </w:pPr>
      <w:r>
        <w:rPr>
          <w:rFonts w:ascii="Arial" w:hAnsi="Arial"/>
          <w:b/>
          <w:color w:val="1F3A60"/>
          <w:sz w:val="48"/>
        </w:rPr>
        <w:t>TÀI LIỆU ĐẶC TẢ YÊU CẦU PHẦN MỀM (SRS)</w:t>
      </w:r>
    </w:p>
    <w:p w14:paraId="08DE8A87">
      <w:pPr>
        <w:spacing w:after="2000"/>
        <w:jc w:val="center"/>
      </w:pPr>
      <w:r>
        <w:rPr>
          <w:rFonts w:ascii="Arial" w:hAnsi="Arial"/>
          <w:color w:val="4A5568"/>
          <w:sz w:val="28"/>
        </w:rPr>
        <w:t>HỆ THỐNG THƯƠNG MẠI ĐIỆN TỬ SHOPDECORBEE (BEESHOP)</w:t>
      </w:r>
      <w:r>
        <w:rPr>
          <w:rFonts w:ascii="Arial" w:hAnsi="Arial"/>
          <w:color w:val="4A5568"/>
          <w:sz w:val="28"/>
        </w:rPr>
        <w:br w:type="textWrapping"/>
      </w:r>
      <w:r>
        <w:rPr>
          <w:rFonts w:ascii="Arial" w:hAnsi="Arial"/>
          <w:color w:val="4A5568"/>
          <w:sz w:val="28"/>
        </w:rPr>
        <w:t>Đặc Tả Chi Tiết &amp; Sơ Đồ 7 Dịch Vụ Core Backend API</w:t>
      </w:r>
    </w:p>
    <w:p w14:paraId="0D531586">
      <w:pPr>
        <w:spacing w:after="240"/>
        <w:jc w:val="center"/>
      </w:pPr>
      <w:r>
        <w:rPr>
          <w:rFonts w:ascii="Arial" w:hAnsi="Arial"/>
          <w:color w:val="2D3748"/>
          <w:sz w:val="22"/>
        </w:rPr>
        <w:t>Giảng viên hướng dẫn: Nguyễn Văn Chiến</w:t>
      </w:r>
      <w:r>
        <w:rPr>
          <w:rFonts w:ascii="Arial" w:hAnsi="Arial"/>
          <w:color w:val="2D3748"/>
          <w:sz w:val="22"/>
        </w:rPr>
        <w:br w:type="textWrapping"/>
      </w:r>
      <w:r>
        <w:rPr>
          <w:rFonts w:ascii="Arial" w:hAnsi="Arial"/>
          <w:color w:val="2D3748"/>
          <w:sz w:val="22"/>
        </w:rPr>
        <w:t>Đối tượng tài liệu: Đội ngũ Phát triển, Đội ngũ Kiểm thử (QA/QC)</w:t>
      </w:r>
      <w:r>
        <w:rPr>
          <w:rFonts w:ascii="Arial" w:hAnsi="Arial"/>
          <w:color w:val="2D3748"/>
          <w:sz w:val="22"/>
        </w:rPr>
        <w:br w:type="textWrapping"/>
      </w:r>
      <w:r>
        <w:rPr>
          <w:rFonts w:ascii="Arial" w:hAnsi="Arial"/>
          <w:color w:val="2D3748"/>
          <w:sz w:val="22"/>
        </w:rPr>
        <w:t>Phiên bản: 1.0.0</w:t>
      </w:r>
      <w:r>
        <w:rPr>
          <w:rFonts w:ascii="Arial" w:hAnsi="Arial"/>
          <w:color w:val="2D3748"/>
          <w:sz w:val="22"/>
        </w:rPr>
        <w:br w:type="textWrapping"/>
      </w:r>
      <w:r>
        <w:rPr>
          <w:rFonts w:ascii="Arial" w:hAnsi="Arial"/>
          <w:color w:val="2D3748"/>
          <w:sz w:val="22"/>
        </w:rPr>
        <w:t>Ngày lập: 05 tháng 06 năm 2026</w:t>
      </w:r>
      <w:r>
        <w:rPr>
          <w:rFonts w:ascii="Arial" w:hAnsi="Arial"/>
          <w:color w:val="2D3748"/>
          <w:sz w:val="22"/>
        </w:rPr>
        <w:br w:type="textWrapping"/>
      </w:r>
      <w:r>
        <w:rPr>
          <w:rFonts w:ascii="Arial" w:hAnsi="Arial"/>
          <w:color w:val="2D3748"/>
          <w:sz w:val="22"/>
        </w:rPr>
        <w:t>Trạng thái: Hoàn tất thiết kế - Sẵn sàng kiểm thử</w:t>
      </w:r>
    </w:p>
    <w:p w14:paraId="0047038D">
      <w:r>
        <w:br w:type="page"/>
      </w:r>
    </w:p>
    <w:p w14:paraId="4C54F415">
      <w:pPr>
        <w:pStyle w:val="2"/>
        <w:spacing w:before="360" w:after="120"/>
      </w:pPr>
      <w:r>
        <w:rPr>
          <w:rFonts w:ascii="Arial" w:hAnsi="Arial"/>
          <w:b/>
          <w:color w:val="1F3A60"/>
          <w:sz w:val="36"/>
        </w:rPr>
        <w:t>1. Tổng Quan Hệ Thống &amp; Phạm Vi Tài Liệu</w:t>
      </w:r>
    </w:p>
    <w:p w14:paraId="3E1E06C3">
      <w:pPr>
        <w:spacing w:after="120" w:line="276" w:lineRule="auto"/>
      </w:pPr>
      <w:r>
        <w:rPr>
          <w:rFonts w:ascii="Arial" w:hAnsi="Arial"/>
          <w:color w:val="2D3748"/>
          <w:sz w:val="22"/>
        </w:rPr>
        <w:t>Tài liệu Đặc tả Yêu cầu Phần mềm (SRS) này được xây dựng cho hệ thống thương mại điện tử ShopdecorBee (chuyên cung cấp sản phẩm trang trí nội thất gia đình). Hệ thống được triển khai trên nền tảng Backend .NET 9 theo kiến trúc Clean Architecture chia làm các tầng API, Application, Domain và Infrastructure. Frontend sử dụng framework Angular. Cơ sở dữ liệu sử dụng Microsoft SQL Server.</w:t>
      </w:r>
    </w:p>
    <w:p w14:paraId="7CC9A22D">
      <w:pPr>
        <w:spacing w:after="120" w:line="276" w:lineRule="auto"/>
      </w:pPr>
      <w:r>
        <w:rPr>
          <w:rFonts w:ascii="Arial" w:hAnsi="Arial"/>
          <w:color w:val="2D3748"/>
          <w:sz w:val="22"/>
        </w:rPr>
        <w:t>Tài liệu tập trung đặc tả chi tiết 7 dịch vụ core backend phục vụ cho quá trình kiểm thử tự động, tích hợp và kiểm thử đơn vị. Toàn bộ đặc tả khớp hoàn toàn với cấu trúc mã nguồn thực tế và kịch bản kiểm thử Postman đã được thiết kế.</w:t>
      </w:r>
    </w:p>
    <w:p w14:paraId="05C04A6E">
      <w:pPr>
        <w:pStyle w:val="2"/>
        <w:spacing w:before="360" w:after="120"/>
      </w:pPr>
      <w:r>
        <w:rPr>
          <w:rFonts w:ascii="Arial" w:hAnsi="Arial"/>
          <w:b/>
          <w:color w:val="1F3A60"/>
          <w:sz w:val="36"/>
        </w:rPr>
        <w:t>2. Sơ Đồ Hệ Thống &amp; Luồng Nghiệp Vụ (Diagrams)</w:t>
      </w:r>
    </w:p>
    <w:p w14:paraId="5EB8A132">
      <w:pPr>
        <w:pStyle w:val="3"/>
        <w:spacing w:before="240" w:after="80"/>
      </w:pPr>
      <w:r>
        <w:rPr>
          <w:rFonts w:ascii="Arial" w:hAnsi="Arial"/>
          <w:b/>
          <w:color w:val="3B7A57"/>
          <w:sz w:val="28"/>
        </w:rPr>
        <w:t>2.1 Sơ đồ Kiến trúc Phân tầng các Dịch vụ (Architecture)</w:t>
      </w:r>
    </w:p>
    <w:p w14:paraId="7937C1F4">
      <w:pPr>
        <w:spacing w:after="120" w:line="276" w:lineRule="auto"/>
      </w:pPr>
      <w:r>
        <w:rPr>
          <w:rFonts w:ascii="Arial" w:hAnsi="Arial"/>
          <w:color w:val="2D3748"/>
          <w:sz w:val="22"/>
        </w:rPr>
        <w:t>Dưới đây là sơ đồ mô tả luồng giao tiếp phân tầng của 7 dịch vụ core từ giao diện phía client cho tới cơ sở dữ liệu SQL Server:</w:t>
      </w:r>
    </w:p>
    <w:p w14:paraId="607B3F23">
      <w:pPr>
        <w:shd w:val="clear" w:fill="F7FAFC"/>
        <w:spacing w:before="120" w:after="120" w:line="240" w:lineRule="auto"/>
        <w:ind w:left="576"/>
      </w:pPr>
      <w:r>
        <w:rPr>
          <w:rFonts w:ascii="Consolas" w:hAnsi="Consolas"/>
          <w:color w:val="2D3748"/>
          <w:sz w:val="19"/>
        </w:rPr>
        <w:t>┌────────────────────────────────────────────────────────┐</w:t>
      </w:r>
      <w:r>
        <w:rPr>
          <w:rFonts w:ascii="Consolas" w:hAnsi="Consolas"/>
          <w:color w:val="2D3748"/>
          <w:sz w:val="19"/>
        </w:rPr>
        <w:br w:type="textWrapping"/>
      </w:r>
      <w:r>
        <w:rPr>
          <w:rFonts w:ascii="Consolas" w:hAnsi="Consolas"/>
          <w:color w:val="2D3748"/>
          <w:sz w:val="19"/>
        </w:rPr>
        <w:t>│               Client (Angular App / Postman)           │</w:t>
      </w:r>
      <w:r>
        <w:rPr>
          <w:rFonts w:ascii="Consolas" w:hAnsi="Consolas"/>
          <w:color w:val="2D3748"/>
          <w:sz w:val="19"/>
        </w:rPr>
        <w:br w:type="textWrapping"/>
      </w:r>
      <w:r>
        <w:rPr>
          <w:rFonts w:ascii="Consolas" w:hAnsi="Consolas"/>
          <w:color w:val="2D3748"/>
          <w:sz w:val="19"/>
        </w:rPr>
        <w:t>└───────────────────────────┬────────────────────────────┘</w:t>
      </w:r>
      <w:r>
        <w:rPr>
          <w:rFonts w:ascii="Consolas" w:hAnsi="Consolas"/>
          <w:color w:val="2D3748"/>
          <w:sz w:val="19"/>
        </w:rPr>
        <w:br w:type="textWrapping"/>
      </w:r>
      <w:r>
        <w:rPr>
          <w:rFonts w:ascii="Consolas" w:hAnsi="Consolas"/>
          <w:color w:val="2D3748"/>
          <w:sz w:val="19"/>
        </w:rPr>
        <w:t xml:space="preserve">                            │ (HTTP Requests, Token)</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w:t>
      </w:r>
      <w:r>
        <w:rPr>
          <w:rFonts w:ascii="Consolas" w:hAnsi="Consolas"/>
          <w:color w:val="2D3748"/>
          <w:sz w:val="19"/>
        </w:rPr>
        <w:br w:type="textWrapping"/>
      </w:r>
      <w:r>
        <w:rPr>
          <w:rFonts w:ascii="Consolas" w:hAnsi="Consolas"/>
          <w:color w:val="2D3748"/>
          <w:sz w:val="19"/>
        </w:rPr>
        <w:t>│               HomeDecorShop.API Controllers            │</w:t>
      </w:r>
      <w:r>
        <w:rPr>
          <w:rFonts w:ascii="Consolas" w:hAnsi="Consolas"/>
          <w:color w:val="2D3748"/>
          <w:sz w:val="19"/>
        </w:rPr>
        <w:br w:type="textWrapping"/>
      </w:r>
      <w:r>
        <w:rPr>
          <w:rFonts w:ascii="Consolas" w:hAnsi="Consolas"/>
          <w:color w:val="2D3748"/>
          <w:sz w:val="19"/>
        </w:rPr>
        <w:t>└───────────────────────────┬────────────────────────────┘</w:t>
      </w:r>
      <w:r>
        <w:rPr>
          <w:rFonts w:ascii="Consolas" w:hAnsi="Consolas"/>
          <w:color w:val="2D3748"/>
          <w:sz w:val="19"/>
        </w:rPr>
        <w:br w:type="textWrapping"/>
      </w:r>
      <w:r>
        <w:rPr>
          <w:rFonts w:ascii="Consolas" w:hAnsi="Consolas"/>
          <w:color w:val="2D3748"/>
          <w:sz w:val="19"/>
        </w:rPr>
        <w:t xml:space="preserve">                            │ (DI / Abstractions)</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w:t>
      </w:r>
      <w:r>
        <w:rPr>
          <w:rFonts w:ascii="Consolas" w:hAnsi="Consolas"/>
          <w:color w:val="2D3748"/>
          <w:sz w:val="19"/>
        </w:rPr>
        <w:br w:type="textWrapping"/>
      </w:r>
      <w:r>
        <w:rPr>
          <w:rFonts w:ascii="Consolas" w:hAnsi="Consolas"/>
          <w:color w:val="2D3748"/>
          <w:sz w:val="19"/>
        </w:rPr>
        <w:t>│          HomeDecorShop.Application Services           │</w:t>
      </w:r>
      <w:r>
        <w:rPr>
          <w:rFonts w:ascii="Consolas" w:hAnsi="Consolas"/>
          <w:color w:val="2D3748"/>
          <w:sz w:val="19"/>
        </w:rPr>
        <w:br w:type="textWrapping"/>
      </w:r>
      <w:r>
        <w:rPr>
          <w:rFonts w:ascii="Consolas" w:hAnsi="Consolas"/>
          <w:color w:val="2D3748"/>
          <w:sz w:val="19"/>
        </w:rPr>
        <w:t>│ (AuthSvc, ProductSvc, CategorySvc, CartSvc, OrderSvc) │</w:t>
      </w:r>
      <w:r>
        <w:rPr>
          <w:rFonts w:ascii="Consolas" w:hAnsi="Consolas"/>
          <w:color w:val="2D3748"/>
          <w:sz w:val="19"/>
        </w:rPr>
        <w:br w:type="textWrapping"/>
      </w:r>
      <w:r>
        <w:rPr>
          <w:rFonts w:ascii="Consolas" w:hAnsi="Consolas"/>
          <w:color w:val="2D3748"/>
          <w:sz w:val="19"/>
        </w:rPr>
        <w:t>└───────────────────────────┬────────────────────────────┘</w:t>
      </w:r>
      <w:r>
        <w:rPr>
          <w:rFonts w:ascii="Consolas" w:hAnsi="Consolas"/>
          <w:color w:val="2D3748"/>
          <w:sz w:val="19"/>
        </w:rPr>
        <w:br w:type="textWrapping"/>
      </w:r>
      <w:r>
        <w:rPr>
          <w:rFonts w:ascii="Consolas" w:hAnsi="Consolas"/>
          <w:color w:val="2D3748"/>
          <w:sz w:val="19"/>
        </w:rPr>
        <w:t xml:space="preserve">                            │ (Entity Mapping via EF)</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w:t>
      </w:r>
      <w:r>
        <w:rPr>
          <w:rFonts w:ascii="Consolas" w:hAnsi="Consolas"/>
          <w:color w:val="2D3748"/>
          <w:sz w:val="19"/>
        </w:rPr>
        <w:br w:type="textWrapping"/>
      </w:r>
      <w:r>
        <w:rPr>
          <w:rFonts w:ascii="Consolas" w:hAnsi="Consolas"/>
          <w:color w:val="2D3748"/>
          <w:sz w:val="19"/>
        </w:rPr>
        <w:t>│               HomeDecorShop.Infrastructure             │</w:t>
      </w:r>
      <w:r>
        <w:rPr>
          <w:rFonts w:ascii="Consolas" w:hAnsi="Consolas"/>
          <w:color w:val="2D3748"/>
          <w:sz w:val="19"/>
        </w:rPr>
        <w:br w:type="textWrapping"/>
      </w:r>
      <w:r>
        <w:rPr>
          <w:rFonts w:ascii="Consolas" w:hAnsi="Consolas"/>
          <w:color w:val="2D3748"/>
          <w:sz w:val="19"/>
        </w:rPr>
        <w:t>│            (AppDbContext, SQL Repositories)            │</w:t>
      </w:r>
      <w:r>
        <w:rPr>
          <w:rFonts w:ascii="Consolas" w:hAnsi="Consolas"/>
          <w:color w:val="2D3748"/>
          <w:sz w:val="19"/>
        </w:rPr>
        <w:br w:type="textWrapping"/>
      </w:r>
      <w:r>
        <w:rPr>
          <w:rFonts w:ascii="Consolas" w:hAnsi="Consolas"/>
          <w:color w:val="2D3748"/>
          <w:sz w:val="19"/>
        </w:rPr>
        <w:t>└───────────────────────────┬────────────────────────────┘</w:t>
      </w:r>
      <w:r>
        <w:rPr>
          <w:rFonts w:ascii="Consolas" w:hAnsi="Consolas"/>
          <w:color w:val="2D3748"/>
          <w:sz w:val="19"/>
        </w:rPr>
        <w:br w:type="textWrapping"/>
      </w:r>
      <w:r>
        <w:rPr>
          <w:rFonts w:ascii="Consolas" w:hAnsi="Consolas"/>
          <w:color w:val="2D3748"/>
          <w:sz w:val="19"/>
        </w:rPr>
        <w:t xml:space="preserve">                            │ (EF Core / T-SQL)</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w:t>
      </w:r>
      <w:r>
        <w:rPr>
          <w:rFonts w:ascii="Consolas" w:hAnsi="Consolas"/>
          <w:color w:val="2D3748"/>
          <w:sz w:val="19"/>
        </w:rPr>
        <w:br w:type="textWrapping"/>
      </w:r>
      <w:r>
        <w:rPr>
          <w:rFonts w:ascii="Consolas" w:hAnsi="Consolas"/>
          <w:color w:val="2D3748"/>
          <w:sz w:val="19"/>
        </w:rPr>
        <w:t>│              SQL Server Database (Docker)              │</w:t>
      </w:r>
      <w:r>
        <w:rPr>
          <w:rFonts w:ascii="Consolas" w:hAnsi="Consolas"/>
          <w:color w:val="2D3748"/>
          <w:sz w:val="19"/>
        </w:rPr>
        <w:br w:type="textWrapping"/>
      </w:r>
      <w:r>
        <w:rPr>
          <w:rFonts w:ascii="Consolas" w:hAnsi="Consolas"/>
          <w:color w:val="2D3748"/>
          <w:sz w:val="19"/>
        </w:rPr>
        <w:t>└────────────────────────────────────────────────────────┘</w:t>
      </w:r>
    </w:p>
    <w:p w14:paraId="540994DC">
      <w:pPr>
        <w:pStyle w:val="3"/>
        <w:spacing w:before="240" w:after="80"/>
      </w:pPr>
      <w:r>
        <w:rPr>
          <w:rFonts w:ascii="Arial" w:hAnsi="Arial"/>
          <w:b/>
          <w:color w:val="3B7A57"/>
          <w:sz w:val="28"/>
        </w:rPr>
        <w:t>2.2 Sơ đồ Quan hệ Thực thể Database (Entity Relationship Diagram - ERD)</w:t>
      </w:r>
    </w:p>
    <w:p w14:paraId="5C3DD984">
      <w:pPr>
        <w:spacing w:after="120" w:line="276" w:lineRule="auto"/>
      </w:pPr>
      <w:r>
        <w:rPr>
          <w:rFonts w:ascii="Arial" w:hAnsi="Arial"/>
          <w:color w:val="2D3748"/>
          <w:sz w:val="22"/>
        </w:rPr>
        <w:t>Sơ đồ thể hiện liên kết thực thể dữ liệu trong SQL Server giữa 7 dịch vụ chính:</w:t>
      </w:r>
    </w:p>
    <w:p w14:paraId="23792562">
      <w:pPr>
        <w:shd w:val="clear" w:fill="F7FAFC"/>
        <w:spacing w:before="120" w:after="120" w:line="240" w:lineRule="auto"/>
        <w:ind w:left="576"/>
        <w:rPr>
          <w:rFonts w:ascii="Consolas" w:hAnsi="Consolas"/>
          <w:color w:val="2D3748"/>
          <w:sz w:val="19"/>
        </w:rPr>
      </w:pPr>
      <w:r>
        <w:rPr>
          <w:rFonts w:ascii="Consolas" w:hAnsi="Consolas"/>
          <w:color w:val="2D3748"/>
          <w:sz w:val="19"/>
        </w:rPr>
        <w:t xml:space="preserve"> </w:t>
      </w:r>
    </w:p>
    <w:p w14:paraId="24BBCB86">
      <w:pPr>
        <w:shd w:val="clear" w:fill="F7FAFC"/>
        <w:spacing w:before="120" w:after="120" w:line="240" w:lineRule="auto"/>
        <w:ind w:left="576"/>
        <w:rPr>
          <w:rFonts w:ascii="Consolas" w:hAnsi="Consolas"/>
          <w:color w:val="2D3748"/>
          <w:sz w:val="19"/>
        </w:rPr>
      </w:pPr>
    </w:p>
    <w:p w14:paraId="1F75D8EC">
      <w:pPr>
        <w:shd w:val="clear" w:fill="F7FAFC"/>
        <w:spacing w:before="120" w:after="120" w:line="240" w:lineRule="auto"/>
        <w:ind w:left="576"/>
      </w:pPr>
      <w:bookmarkStart w:id="0" w:name="_GoBack"/>
      <w:bookmarkEnd w:id="0"/>
      <w:r>
        <w:rPr>
          <w:rFonts w:ascii="Consolas" w:hAnsi="Consolas"/>
          <w:color w:val="2D3748"/>
          <w:sz w:val="19"/>
        </w:rPr>
        <w:t xml:space="preserve"> ┌───────────┐             ┌───────────┐             ┌────────────────┐</w:t>
      </w:r>
      <w:r>
        <w:rPr>
          <w:rFonts w:ascii="Consolas" w:hAnsi="Consolas"/>
          <w:color w:val="2D3748"/>
          <w:sz w:val="19"/>
        </w:rPr>
        <w:br w:type="textWrapping"/>
      </w:r>
      <w:r>
        <w:rPr>
          <w:rFonts w:ascii="Consolas" w:hAnsi="Consolas"/>
          <w:color w:val="2D3748"/>
          <w:sz w:val="19"/>
        </w:rPr>
        <w:t xml:space="preserve">  │   USER    │1 ───────── 1│   CART    │1 ───────── N│   CART_ITEM    │</w:t>
      </w:r>
      <w:r>
        <w:rPr>
          <w:rFonts w:ascii="Consolas" w:hAnsi="Consolas"/>
          <w:color w:val="2D3748"/>
          <w:sz w:val="19"/>
        </w:rPr>
        <w:br w:type="textWrapping"/>
      </w:r>
      <w:r>
        <w:rPr>
          <w:rFonts w:ascii="Consolas" w:hAnsi="Consolas"/>
          <w:color w:val="2D3748"/>
          <w:sz w:val="19"/>
        </w:rPr>
        <w:t xml:space="preserve">  └─────┬─────┘             └───────────┘             └───────┬────────┘</w:t>
      </w:r>
      <w:r>
        <w:rPr>
          <w:rFonts w:ascii="Consolas" w:hAnsi="Consolas"/>
          <w:color w:val="2D3748"/>
          <w:sz w:val="19"/>
        </w:rPr>
        <w:br w:type="textWrapping"/>
      </w:r>
      <w:r>
        <w:rPr>
          <w:rFonts w:ascii="Consolas" w:hAnsi="Consolas"/>
          <w:color w:val="2D3748"/>
          <w:sz w:val="19"/>
        </w:rPr>
        <w:t xml:space="preserve">        │1                                                    │N</w:t>
      </w:r>
      <w:r>
        <w:rPr>
          <w:rFonts w:ascii="Consolas" w:hAnsi="Consolas"/>
          <w:color w:val="2D3748"/>
          <w:sz w:val="19"/>
        </w:rPr>
        <w:br w:type="textWrapping"/>
      </w:r>
      <w:r>
        <w:rPr>
          <w:rFonts w:ascii="Consolas" w:hAnsi="Consolas"/>
          <w:color w:val="2D3748"/>
          <w:sz w:val="19"/>
        </w:rPr>
        <w:t xml:space="preserve">        ├────────────────── N (Sổ địa chỉ Address)            │</w:t>
      </w:r>
      <w:r>
        <w:rPr>
          <w:rFonts w:ascii="Consolas" w:hAnsi="Consolas"/>
          <w:color w:val="2D3748"/>
          <w:sz w:val="19"/>
        </w:rPr>
        <w:br w:type="textWrapping"/>
      </w:r>
      <w:r>
        <w:rPr>
          <w:rFonts w:ascii="Consolas" w:hAnsi="Consolas"/>
          <w:color w:val="2D3748"/>
          <w:sz w:val="19"/>
        </w:rPr>
        <w:t xml:space="preserve">        │1                                                    │</w:t>
      </w:r>
      <w:r>
        <w:rPr>
          <w:rFonts w:ascii="Consolas" w:hAnsi="Consolas"/>
          <w:color w:val="2D3748"/>
          <w:sz w:val="19"/>
        </w:rPr>
        <w:br w:type="textWrapping"/>
      </w:r>
      <w:r>
        <w:rPr>
          <w:rFonts w:ascii="Consolas" w:hAnsi="Consolas"/>
          <w:color w:val="2D3748"/>
          <w:sz w:val="19"/>
        </w:rPr>
        <w:t xml:space="preserve">        ├────────────────── 1 (Ví Wallet) ── 1:N ── Transactions</w:t>
      </w:r>
      <w:r>
        <w:rPr>
          <w:rFonts w:ascii="Consolas" w:hAnsi="Consolas"/>
          <w:color w:val="2D3748"/>
          <w:sz w:val="19"/>
        </w:rPr>
        <w:br w:type="textWrapping"/>
      </w:r>
      <w:r>
        <w:rPr>
          <w:rFonts w:ascii="Consolas" w:hAnsi="Consolas"/>
          <w:color w:val="2D3748"/>
          <w:sz w:val="19"/>
        </w:rPr>
        <w:t xml:space="preserve">        │1                                                    │</w:t>
      </w:r>
      <w:r>
        <w:rPr>
          <w:rFonts w:ascii="Consolas" w:hAnsi="Consolas"/>
          <w:color w:val="2D3748"/>
          <w:sz w:val="19"/>
        </w:rPr>
        <w:br w:type="textWrapping"/>
      </w:r>
      <w:r>
        <w:rPr>
          <w:rFonts w:ascii="Consolas" w:hAnsi="Consolas"/>
          <w:color w:val="2D3748"/>
          <w:sz w:val="19"/>
        </w:rPr>
        <w:t xml:space="preserve">        └────────────────── N (Đơn đặt hàng Order)            │</w:t>
      </w:r>
      <w:r>
        <w:rPr>
          <w:rFonts w:ascii="Consolas" w:hAnsi="Consolas"/>
          <w:color w:val="2D3748"/>
          <w:sz w:val="19"/>
        </w:rPr>
        <w:br w:type="textWrapping"/>
      </w:r>
      <w:r>
        <w:rPr>
          <w:rFonts w:ascii="Consolas" w:hAnsi="Consolas"/>
          <w:color w:val="2D3748"/>
          <w:sz w:val="19"/>
        </w:rPr>
        <w:t xml:space="preserve">                              │1                              │</w:t>
      </w:r>
      <w:r>
        <w:rPr>
          <w:rFonts w:ascii="Consolas" w:hAnsi="Consolas"/>
          <w:color w:val="2D3748"/>
          <w:sz w:val="19"/>
        </w:rPr>
        <w:br w:type="textWrapping"/>
      </w:r>
      <w:r>
        <w:rPr>
          <w:rFonts w:ascii="Consolas" w:hAnsi="Consolas"/>
          <w:color w:val="2D3748"/>
          <w:sz w:val="19"/>
        </w:rPr>
        <w:t xml:space="preserve">                              └───── N (Order_Item) ◄─────────┘</w:t>
      </w:r>
      <w:r>
        <w:rPr>
          <w:rFonts w:ascii="Consolas" w:hAnsi="Consolas"/>
          <w:color w:val="2D3748"/>
          <w:sz w:val="19"/>
        </w:rPr>
        <w:br w:type="textWrapping"/>
      </w:r>
      <w:r>
        <w:rPr>
          <w:rFonts w:ascii="Consolas" w:hAnsi="Consolas"/>
          <w:color w:val="2D3748"/>
          <w:sz w:val="19"/>
        </w:rPr>
        <w:t xml:space="preserve">                                       │N</w:t>
      </w:r>
      <w:r>
        <w:rPr>
          <w:rFonts w:ascii="Consolas" w:hAnsi="Consolas"/>
          <w:color w:val="2D3748"/>
          <w:sz w:val="19"/>
        </w:rPr>
        <w:br w:type="textWrapping"/>
      </w:r>
      <w:r>
        <w:rPr>
          <w:rFonts w:ascii="Consolas" w:hAnsi="Consolas"/>
          <w:color w:val="2D3748"/>
          <w:sz w:val="19"/>
        </w:rPr>
        <w:t xml:space="preserve">                                    ┌──┴────────┐</w:t>
      </w:r>
      <w:r>
        <w:rPr>
          <w:rFonts w:ascii="Consolas" w:hAnsi="Consolas"/>
          <w:color w:val="2D3748"/>
          <w:sz w:val="19"/>
        </w:rPr>
        <w:br w:type="textWrapping"/>
      </w:r>
      <w:r>
        <w:rPr>
          <w:rFonts w:ascii="Consolas" w:hAnsi="Consolas"/>
          <w:color w:val="2D3748"/>
          <w:sz w:val="19"/>
        </w:rPr>
        <w:t xml:space="preserve">                                    │  PRODUCT  │ ◄─── N:1 ─── CATEGORY</w:t>
      </w:r>
      <w:r>
        <w:rPr>
          <w:rFonts w:ascii="Consolas" w:hAnsi="Consolas"/>
          <w:color w:val="2D3748"/>
          <w:sz w:val="19"/>
        </w:rPr>
        <w:br w:type="textWrapping"/>
      </w:r>
      <w:r>
        <w:rPr>
          <w:rFonts w:ascii="Consolas" w:hAnsi="Consolas"/>
          <w:color w:val="2D3748"/>
          <w:sz w:val="19"/>
        </w:rPr>
        <w:t xml:space="preserve">                                    └───────────┘</w:t>
      </w:r>
    </w:p>
    <w:p w14:paraId="059A2C6E">
      <w:pPr>
        <w:pStyle w:val="3"/>
        <w:spacing w:before="240" w:after="80"/>
      </w:pPr>
      <w:r>
        <w:rPr>
          <w:rFonts w:ascii="Arial" w:hAnsi="Arial"/>
          <w:b/>
          <w:color w:val="3B7A57"/>
          <w:sz w:val="28"/>
        </w:rPr>
        <w:t>2.3 Sơ đồ Phân quyền chức năng theo Tác nhân (Use Case Overview)</w:t>
      </w:r>
    </w:p>
    <w:p w14:paraId="63250D58">
      <w:pPr>
        <w:spacing w:after="120" w:line="276" w:lineRule="auto"/>
      </w:pPr>
      <w:r>
        <w:rPr>
          <w:rFonts w:ascii="Arial" w:hAnsi="Arial"/>
          <w:color w:val="2D3748"/>
          <w:sz w:val="22"/>
        </w:rPr>
        <w:t>Phân tách vai trò tương tác giữa Khách vãng lai, Khách đăng nhập và Quản trị viên (Admin):</w:t>
      </w:r>
    </w:p>
    <w:p w14:paraId="366BC2F2">
      <w:pPr>
        <w:shd w:val="clear" w:fill="F7FAFC"/>
        <w:spacing w:before="120" w:after="120" w:line="240" w:lineRule="auto"/>
        <w:ind w:left="576"/>
      </w:pPr>
      <w:r>
        <w:rPr>
          <w:rFonts w:ascii="Consolas" w:hAnsi="Consolas"/>
          <w:color w:val="2D3748"/>
          <w:sz w:val="19"/>
        </w:rPr>
        <w:t xml:space="preserve">  [Khách Vãng Lai] ──────► Đăng ký, Đăng nhập, Xem sản phẩm, Tìm kiếm &amp; Lọc</w:t>
      </w:r>
      <w:r>
        <w:rPr>
          <w:rFonts w:ascii="Consolas" w:hAnsi="Consolas"/>
          <w:color w:val="2D3748"/>
          <w:sz w:val="19"/>
        </w:rPr>
        <w:br w:type="textWrapping"/>
      </w:r>
      <w:r>
        <w:rPr>
          <w:rFonts w:ascii="Consolas" w:hAnsi="Consolas"/>
          <w:color w:val="2D3748"/>
          <w:sz w:val="19"/>
        </w:rPr>
        <w:br w:type="textWrapping"/>
      </w:r>
      <w:r>
        <w:rPr>
          <w:rFonts w:ascii="Consolas" w:hAnsi="Consolas"/>
          <w:color w:val="2D3748"/>
          <w:sz w:val="19"/>
        </w:rPr>
        <w:t xml:space="preserve">  [Khách Đăng Nhập] ─────► Quản lý hồ sơ, Giỏ hàng, Đặt đơn hàng, Thanh toán,</w:t>
      </w:r>
      <w:r>
        <w:rPr>
          <w:rFonts w:ascii="Consolas" w:hAnsi="Consolas"/>
          <w:color w:val="2D3748"/>
          <w:sz w:val="19"/>
        </w:rPr>
        <w:br w:type="textWrapping"/>
      </w:r>
      <w:r>
        <w:rPr>
          <w:rFonts w:ascii="Consolas" w:hAnsi="Consolas"/>
          <w:color w:val="2D3748"/>
          <w:sz w:val="19"/>
        </w:rPr>
        <w:t xml:space="preserve">                           Nạp/Rút ví điện tử, Đánh giá sản phẩm</w:t>
      </w:r>
      <w:r>
        <w:rPr>
          <w:rFonts w:ascii="Consolas" w:hAnsi="Consolas"/>
          <w:color w:val="2D3748"/>
          <w:sz w:val="19"/>
        </w:rPr>
        <w:br w:type="textWrapping"/>
      </w:r>
      <w:r>
        <w:rPr>
          <w:rFonts w:ascii="Consolas" w:hAnsi="Consolas"/>
          <w:color w:val="2D3748"/>
          <w:sz w:val="19"/>
        </w:rPr>
        <w:br w:type="textWrapping"/>
      </w:r>
      <w:r>
        <w:rPr>
          <w:rFonts w:ascii="Consolas" w:hAnsi="Consolas"/>
          <w:color w:val="2D3748"/>
          <w:sz w:val="19"/>
        </w:rPr>
        <w:t xml:space="preserve">  [Quản Trị Viên] ───────► Xem ds Users, CRUD Sản phẩm &amp; Danh mục,</w:t>
      </w:r>
      <w:r>
        <w:rPr>
          <w:rFonts w:ascii="Consolas" w:hAnsi="Consolas"/>
          <w:color w:val="2D3748"/>
          <w:sz w:val="19"/>
        </w:rPr>
        <w:br w:type="textWrapping"/>
      </w:r>
      <w:r>
        <w:rPr>
          <w:rFonts w:ascii="Consolas" w:hAnsi="Consolas"/>
          <w:color w:val="2D3748"/>
          <w:sz w:val="19"/>
        </w:rPr>
        <w:t xml:space="preserve">                           Duyệt đơn hàng, Phê duyệt hoàn tiền giao dịch ví</w:t>
      </w:r>
    </w:p>
    <w:p w14:paraId="4BF227E2">
      <w:pPr>
        <w:pStyle w:val="3"/>
        <w:spacing w:before="240" w:after="80"/>
      </w:pPr>
      <w:r>
        <w:rPr>
          <w:rFonts w:ascii="Arial" w:hAnsi="Arial"/>
          <w:b/>
          <w:color w:val="3B7A57"/>
          <w:sz w:val="28"/>
        </w:rPr>
        <w:t>2.4 Sơ đồ luồng Thanh toán bằng Ví điện tử (Sequence Flow)</w:t>
      </w:r>
    </w:p>
    <w:p w14:paraId="6454A48D">
      <w:pPr>
        <w:spacing w:after="120" w:line="276" w:lineRule="auto"/>
      </w:pPr>
      <w:r>
        <w:rPr>
          <w:rFonts w:ascii="Arial" w:hAnsi="Arial"/>
          <w:color w:val="2D3748"/>
          <w:sz w:val="22"/>
        </w:rPr>
        <w:t>Luồng tuần tự khi Khách hàng gửi yêu cầu mua sản phẩm bằng số dư ví điện tử:</w:t>
      </w:r>
    </w:p>
    <w:p w14:paraId="0503637B">
      <w:pPr>
        <w:shd w:val="clear" w:fill="F7FAFC"/>
        <w:spacing w:before="120" w:after="120" w:line="240" w:lineRule="auto"/>
        <w:ind w:left="576"/>
      </w:pPr>
      <w:r>
        <w:rPr>
          <w:rFonts w:ascii="Consolas" w:hAnsi="Consolas"/>
          <w:color w:val="2D3748"/>
          <w:sz w:val="19"/>
        </w:rPr>
        <w:t xml:space="preserve">  Customer               Angular FE           Cart/Order API         Wallet Service</w:t>
      </w:r>
      <w:r>
        <w:rPr>
          <w:rFonts w:ascii="Consolas" w:hAnsi="Consolas"/>
          <w:color w:val="2D3748"/>
          <w:sz w:val="19"/>
        </w:rPr>
        <w:br w:type="textWrapping"/>
      </w:r>
      <w:r>
        <w:rPr>
          <w:rFonts w:ascii="Consolas" w:hAnsi="Consolas"/>
          <w:color w:val="2D3748"/>
          <w:sz w:val="19"/>
        </w:rPr>
        <w:t xml:space="preserve">     │                       │                      │                      │</w:t>
      </w:r>
      <w:r>
        <w:rPr>
          <w:rFonts w:ascii="Consolas" w:hAnsi="Consolas"/>
          <w:color w:val="2D3748"/>
          <w:sz w:val="19"/>
        </w:rPr>
        <w:br w:type="textWrapping"/>
      </w:r>
      <w:r>
        <w:rPr>
          <w:rFonts w:ascii="Consolas" w:hAnsi="Consolas"/>
          <w:color w:val="2D3748"/>
          <w:sz w:val="19"/>
        </w:rPr>
        <w:t xml:space="preserve">     │─── 1. Đặt hàng ──────►│                      │                      │</w:t>
      </w:r>
      <w:r>
        <w:rPr>
          <w:rFonts w:ascii="Consolas" w:hAnsi="Consolas"/>
          <w:color w:val="2D3748"/>
          <w:sz w:val="19"/>
        </w:rPr>
        <w:br w:type="textWrapping"/>
      </w:r>
      <w:r>
        <w:rPr>
          <w:rFonts w:ascii="Consolas" w:hAnsi="Consolas"/>
          <w:color w:val="2D3748"/>
          <w:sz w:val="19"/>
        </w:rPr>
        <w:t xml:space="preserve">     │                       │─── 2. POST /orders ─►│                      │</w:t>
      </w:r>
      <w:r>
        <w:rPr>
          <w:rFonts w:ascii="Consolas" w:hAnsi="Consolas"/>
          <w:color w:val="2D3748"/>
          <w:sz w:val="19"/>
        </w:rPr>
        <w:br w:type="textWrapping"/>
      </w:r>
      <w:r>
        <w:rPr>
          <w:rFonts w:ascii="Consolas" w:hAnsi="Consolas"/>
          <w:color w:val="2D3748"/>
          <w:sz w:val="19"/>
        </w:rPr>
        <w:t xml:space="preserve">     │                       │                      │── 3. Trừ Stock/Cart ─┤</w:t>
      </w:r>
      <w:r>
        <w:rPr>
          <w:rFonts w:ascii="Consolas" w:hAnsi="Consolas"/>
          <w:color w:val="2D3748"/>
          <w:sz w:val="19"/>
        </w:rPr>
        <w:br w:type="textWrapping"/>
      </w:r>
      <w:r>
        <w:rPr>
          <w:rFonts w:ascii="Consolas" w:hAnsi="Consolas"/>
          <w:color w:val="2D3748"/>
          <w:sz w:val="19"/>
        </w:rPr>
        <w:t xml:space="preserve">     │                       │◄── 4. OrderView ─────│                      │</w:t>
      </w:r>
      <w:r>
        <w:rPr>
          <w:rFonts w:ascii="Consolas" w:hAnsi="Consolas"/>
          <w:color w:val="2D3748"/>
          <w:sz w:val="19"/>
        </w:rPr>
        <w:br w:type="textWrapping"/>
      </w:r>
      <w:r>
        <w:rPr>
          <w:rFonts w:ascii="Consolas" w:hAnsi="Consolas"/>
          <w:color w:val="2D3748"/>
          <w:sz w:val="19"/>
        </w:rPr>
        <w:t xml:space="preserve">     │                       │                      │                      │</w:t>
      </w:r>
      <w:r>
        <w:rPr>
          <w:rFonts w:ascii="Consolas" w:hAnsi="Consolas"/>
          <w:color w:val="2D3748"/>
          <w:sz w:val="19"/>
        </w:rPr>
        <w:br w:type="textWrapping"/>
      </w:r>
      <w:r>
        <w:rPr>
          <w:rFonts w:ascii="Consolas" w:hAnsi="Consolas"/>
          <w:color w:val="2D3748"/>
          <w:sz w:val="19"/>
        </w:rPr>
        <w:t xml:space="preserve">     │                       │─── 5. POST /payments ──────────────────────►│</w:t>
      </w:r>
      <w:r>
        <w:rPr>
          <w:rFonts w:ascii="Consolas" w:hAnsi="Consolas"/>
          <w:color w:val="2D3748"/>
          <w:sz w:val="19"/>
        </w:rPr>
        <w:br w:type="textWrapping"/>
      </w:r>
      <w:r>
        <w:rPr>
          <w:rFonts w:ascii="Consolas" w:hAnsi="Consolas"/>
          <w:color w:val="2D3748"/>
          <w:sz w:val="19"/>
        </w:rPr>
        <w:t xml:space="preserve">     │                       │      (Method: wallet)│                      │</w:t>
      </w:r>
      <w:r>
        <w:rPr>
          <w:rFonts w:ascii="Consolas" w:hAnsi="Consolas"/>
          <w:color w:val="2D3748"/>
          <w:sz w:val="19"/>
        </w:rPr>
        <w:br w:type="textWrapping"/>
      </w:r>
      <w:r>
        <w:rPr>
          <w:rFonts w:ascii="Consolas" w:hAnsi="Consolas"/>
          <w:color w:val="2D3748"/>
          <w:sz w:val="19"/>
        </w:rPr>
        <w:t xml:space="preserve">     │                       │                      │◄── 6. Kiểm tra Bal ──│</w:t>
      </w:r>
      <w:r>
        <w:rPr>
          <w:rFonts w:ascii="Consolas" w:hAnsi="Consolas"/>
          <w:color w:val="2D3748"/>
          <w:sz w:val="19"/>
        </w:rPr>
        <w:br w:type="textWrapping"/>
      </w:r>
      <w:r>
        <w:rPr>
          <w:rFonts w:ascii="Consolas" w:hAnsi="Consolas"/>
          <w:color w:val="2D3748"/>
          <w:sz w:val="19"/>
        </w:rPr>
        <w:t xml:space="preserve">     │                       │                      │                      │</w:t>
      </w:r>
      <w:r>
        <w:rPr>
          <w:rFonts w:ascii="Consolas" w:hAnsi="Consolas"/>
          <w:color w:val="2D3748"/>
          <w:sz w:val="19"/>
        </w:rPr>
        <w:br w:type="textWrapping"/>
      </w:r>
      <w:r>
        <w:rPr>
          <w:rFonts w:ascii="Consolas" w:hAnsi="Consolas"/>
          <w:color w:val="2D3748"/>
          <w:sz w:val="19"/>
        </w:rPr>
        <w:t xml:space="preserve">     │                       │                      │ [Nếu số dư &gt;= giá]   │</w:t>
      </w:r>
      <w:r>
        <w:rPr>
          <w:rFonts w:ascii="Consolas" w:hAnsi="Consolas"/>
          <w:color w:val="2D3748"/>
          <w:sz w:val="19"/>
        </w:rPr>
        <w:br w:type="textWrapping"/>
      </w:r>
      <w:r>
        <w:rPr>
          <w:rFonts w:ascii="Consolas" w:hAnsi="Consolas"/>
          <w:color w:val="2D3748"/>
          <w:sz w:val="19"/>
        </w:rPr>
        <w:t xml:space="preserve">     │                       │                      │── 7. Trừ tiền ví ───►│</w:t>
      </w:r>
      <w:r>
        <w:rPr>
          <w:rFonts w:ascii="Consolas" w:hAnsi="Consolas"/>
          <w:color w:val="2D3748"/>
          <w:sz w:val="19"/>
        </w:rPr>
        <w:br w:type="textWrapping"/>
      </w:r>
      <w:r>
        <w:rPr>
          <w:rFonts w:ascii="Consolas" w:hAnsi="Consolas"/>
          <w:color w:val="2D3748"/>
          <w:sz w:val="19"/>
        </w:rPr>
        <w:t xml:space="preserve">     │                       │                      │   Cập nhật Trạng thái│</w:t>
      </w:r>
      <w:r>
        <w:rPr>
          <w:rFonts w:ascii="Consolas" w:hAnsi="Consolas"/>
          <w:color w:val="2D3748"/>
          <w:sz w:val="19"/>
        </w:rPr>
        <w:br w:type="textWrapping"/>
      </w:r>
      <w:r>
        <w:rPr>
          <w:rFonts w:ascii="Consolas" w:hAnsi="Consolas"/>
          <w:color w:val="2D3748"/>
          <w:sz w:val="19"/>
        </w:rPr>
        <w:t xml:space="preserve">     │                       │◄── 8. Success ───────┼──────────────────────┤</w:t>
      </w:r>
      <w:r>
        <w:rPr>
          <w:rFonts w:ascii="Consolas" w:hAnsi="Consolas"/>
          <w:color w:val="2D3748"/>
          <w:sz w:val="19"/>
        </w:rPr>
        <w:br w:type="textWrapping"/>
      </w:r>
      <w:r>
        <w:rPr>
          <w:rFonts w:ascii="Consolas" w:hAnsi="Consolas"/>
          <w:color w:val="2D3748"/>
          <w:sz w:val="19"/>
        </w:rPr>
        <w:t xml:space="preserve">     │◄── 9. Thành công ─────│                      │                      │</w:t>
      </w:r>
    </w:p>
    <w:p w14:paraId="7204B298">
      <w:r>
        <w:br w:type="page"/>
      </w:r>
    </w:p>
    <w:p w14:paraId="32EDEE58">
      <w:pPr>
        <w:pStyle w:val="2"/>
        <w:spacing w:before="360" w:after="120"/>
      </w:pPr>
      <w:r>
        <w:rPr>
          <w:rFonts w:ascii="Arial" w:hAnsi="Arial"/>
          <w:b/>
          <w:color w:val="1F3A60"/>
          <w:sz w:val="36"/>
        </w:rPr>
        <w:t>3. Đặc Tả Chi Tiết 7 Dịch Vụ Core</w:t>
      </w:r>
    </w:p>
    <w:p w14:paraId="7B49178B">
      <w:pPr>
        <w:pStyle w:val="3"/>
        <w:spacing w:before="240" w:after="80"/>
      </w:pPr>
      <w:r>
        <w:rPr>
          <w:rFonts w:ascii="Arial" w:hAnsi="Arial"/>
          <w:b/>
          <w:color w:val="3B7A57"/>
          <w:sz w:val="28"/>
        </w:rPr>
        <w:t>3.1. Dịch Vụ Xác Thực &amp; Người Dùng (Auth &amp; User Service)</w:t>
      </w:r>
    </w:p>
    <w:p w14:paraId="64BB0D8C">
      <w:pPr>
        <w:spacing w:after="120" w:line="276" w:lineRule="auto"/>
      </w:pPr>
      <w:r>
        <w:rPr>
          <w:rFonts w:ascii="Arial" w:hAnsi="Arial"/>
          <w:b/>
          <w:color w:val="2D3748"/>
          <w:sz w:val="22"/>
        </w:rPr>
        <w:t>Quản lý vòng đời tài khoản người dùng, bao gồm đăng ký tài khoản mới, xác thực thông tin đăng nhập, quản lý hồ sơ cá nhân và phân quyền bảo mật trên toàn bộ hệ thống API.</w:t>
      </w:r>
      <w:r>
        <w:rPr>
          <w:rFonts w:ascii="Arial" w:hAnsi="Arial"/>
          <w:color w:val="2D3748"/>
          <w:sz w:val="22"/>
        </w:rPr>
        <w:t xml:space="preserve">Mục tiêu: </w:t>
      </w:r>
    </w:p>
    <w:p w14:paraId="4E77FBE2">
      <w:pPr>
        <w:pStyle w:val="4"/>
        <w:spacing w:before="160" w:after="40"/>
      </w:pPr>
      <w:r>
        <w:rPr>
          <w:rFonts w:ascii="Arial" w:hAnsi="Arial"/>
          <w:b/>
          <w:i/>
          <w:color w:val="4A5568"/>
          <w:sz w:val="24"/>
        </w:rPr>
        <w:t>Thành phần dữ liệu (Database Entities)</w:t>
      </w:r>
    </w:p>
    <w:p w14:paraId="1A6CB8B0">
      <w:pPr>
        <w:pStyle w:val="23"/>
        <w:spacing w:after="60" w:line="276" w:lineRule="auto"/>
      </w:pPr>
      <w:r>
        <w:rPr>
          <w:rFonts w:ascii="Arial" w:hAnsi="Arial"/>
          <w:b/>
          <w:sz w:val="22"/>
        </w:rPr>
        <w:t xml:space="preserve">User (Người dùng): </w:t>
      </w:r>
      <w:r>
        <w:rPr>
          <w:rFonts w:ascii="Arial" w:hAnsi="Arial"/>
          <w:sz w:val="22"/>
        </w:rPr>
        <w:t>Bao gồm UserId (PK, int), Email (Unique, string), PasswordHash (string), FullName (string), Phone (string), Address (string), Role (UserRole: Admin=0, Customer=1), CreatedAt (DateTime), IsActive (bool), CurrentToken (string, dùng để lưu session token hiện hành), IsEmailConfirmed (bool), EmailConfirmationToken (string).</w:t>
      </w:r>
    </w:p>
    <w:p w14:paraId="6142AABB">
      <w:pPr>
        <w:pStyle w:val="23"/>
        <w:spacing w:after="60" w:line="276" w:lineRule="auto"/>
      </w:pPr>
      <w:r>
        <w:rPr>
          <w:rFonts w:ascii="Arial" w:hAnsi="Arial"/>
          <w:b/>
          <w:sz w:val="22"/>
        </w:rPr>
        <w:t xml:space="preserve">Address (Sổ địa chỉ phụ): </w:t>
      </w:r>
      <w:r>
        <w:rPr>
          <w:rFonts w:ascii="Arial" w:hAnsi="Arial"/>
          <w:sz w:val="22"/>
        </w:rPr>
        <w:t>Id (PK, int), UserId (FK, int), FullName (string), Phone (string), Line1 (Địa chỉ chi tiết, string), Ward (Phường, string), District (Quận, string), City (Thành phố, string), IsDefault (bool).</w:t>
      </w:r>
    </w:p>
    <w:p w14:paraId="1E79FCB8">
      <w:pPr>
        <w:pStyle w:val="4"/>
        <w:spacing w:before="160" w:after="40"/>
      </w:pPr>
      <w:r>
        <w:rPr>
          <w:rFonts w:ascii="Arial" w:hAnsi="Arial"/>
          <w:b/>
          <w:i/>
          <w:color w:val="4A5568"/>
          <w:sz w:val="24"/>
        </w:rPr>
        <w:t>Danh sách API Đặc Tả</w:t>
      </w:r>
    </w:p>
    <w:tbl>
      <w:tblPr>
        <w:tblStyle w:val="12"/>
        <w:tblW w:w="0" w:type="auto"/>
        <w:jc w:val="center"/>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Layout w:type="autofit"/>
        <w:tblCellMar>
          <w:top w:w="0" w:type="dxa"/>
          <w:left w:w="108" w:type="dxa"/>
          <w:bottom w:w="0" w:type="dxa"/>
          <w:right w:w="108" w:type="dxa"/>
        </w:tblCellMar>
      </w:tblPr>
      <w:tblGrid>
        <w:gridCol w:w="3017"/>
        <w:gridCol w:w="1365"/>
        <w:gridCol w:w="2776"/>
        <w:gridCol w:w="2502"/>
      </w:tblGrid>
      <w:tr w14:paraId="3C84841F">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shd w:val="clear" w:color="auto" w:fill="1F3A60"/>
            <w:tcMar>
              <w:top w:w="120" w:type="dxa"/>
              <w:left w:w="150" w:type="dxa"/>
              <w:bottom w:w="120" w:type="dxa"/>
              <w:right w:w="150" w:type="dxa"/>
            </w:tcMar>
          </w:tcPr>
          <w:p w14:paraId="67BCAD3F">
            <w:r>
              <w:rPr>
                <w:rFonts w:ascii="Arial" w:hAnsi="Arial"/>
                <w:b/>
                <w:color w:val="FFFFFF"/>
                <w:sz w:val="20"/>
              </w:rPr>
              <w:t>API / Endpoint</w:t>
            </w:r>
          </w:p>
        </w:tc>
        <w:tc>
          <w:tcPr>
            <w:tcW w:w="1440" w:type="dxa"/>
            <w:shd w:val="clear" w:color="auto" w:fill="1F3A60"/>
            <w:tcMar>
              <w:top w:w="120" w:type="dxa"/>
              <w:left w:w="150" w:type="dxa"/>
              <w:bottom w:w="120" w:type="dxa"/>
              <w:right w:w="150" w:type="dxa"/>
            </w:tcMar>
          </w:tcPr>
          <w:p w14:paraId="195FDAAE">
            <w:r>
              <w:rPr>
                <w:rFonts w:ascii="Arial" w:hAnsi="Arial"/>
                <w:b/>
                <w:color w:val="FFFFFF"/>
                <w:sz w:val="20"/>
              </w:rPr>
              <w:t>Xác thực</w:t>
            </w:r>
          </w:p>
        </w:tc>
        <w:tc>
          <w:tcPr>
            <w:tcW w:w="2880" w:type="dxa"/>
            <w:shd w:val="clear" w:color="auto" w:fill="1F3A60"/>
            <w:tcMar>
              <w:top w:w="120" w:type="dxa"/>
              <w:left w:w="150" w:type="dxa"/>
              <w:bottom w:w="120" w:type="dxa"/>
              <w:right w:w="150" w:type="dxa"/>
            </w:tcMar>
          </w:tcPr>
          <w:p w14:paraId="770A4640">
            <w:r>
              <w:rPr>
                <w:rFonts w:ascii="Arial" w:hAnsi="Arial"/>
                <w:b/>
                <w:color w:val="FFFFFF"/>
                <w:sz w:val="20"/>
              </w:rPr>
              <w:t>Tham số / Payload</w:t>
            </w:r>
          </w:p>
        </w:tc>
        <w:tc>
          <w:tcPr>
            <w:tcW w:w="2592" w:type="dxa"/>
            <w:shd w:val="clear" w:color="auto" w:fill="1F3A60"/>
            <w:tcMar>
              <w:top w:w="120" w:type="dxa"/>
              <w:left w:w="150" w:type="dxa"/>
              <w:bottom w:w="120" w:type="dxa"/>
              <w:right w:w="150" w:type="dxa"/>
            </w:tcMar>
          </w:tcPr>
          <w:p w14:paraId="3346E188">
            <w:r>
              <w:rPr>
                <w:rFonts w:ascii="Arial" w:hAnsi="Arial"/>
                <w:b/>
                <w:color w:val="FFFFFF"/>
                <w:sz w:val="20"/>
              </w:rPr>
              <w:t>Phản hồi mong đợi</w:t>
            </w:r>
          </w:p>
        </w:tc>
      </w:tr>
      <w:tr w14:paraId="2E7C6515">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2C2781FA">
            <w:pPr>
              <w:spacing w:after="40"/>
            </w:pPr>
            <w:r>
              <w:rPr>
                <w:rFonts w:ascii="Arial" w:hAnsi="Arial"/>
                <w:b/>
                <w:color w:val="D97706"/>
                <w:sz w:val="19"/>
              </w:rPr>
              <w:t xml:space="preserve">POST </w:t>
            </w:r>
            <w:r>
              <w:rPr>
                <w:rFonts w:ascii="Arial" w:hAnsi="Arial"/>
                <w:sz w:val="19"/>
              </w:rPr>
              <w:t>/api/auth/register</w:t>
            </w:r>
          </w:p>
        </w:tc>
        <w:tc>
          <w:tcPr>
            <w:tcW w:w="1440" w:type="dxa"/>
            <w:tcMar>
              <w:top w:w="100" w:type="dxa"/>
              <w:left w:w="150" w:type="dxa"/>
              <w:bottom w:w="100" w:type="dxa"/>
              <w:right w:w="150" w:type="dxa"/>
            </w:tcMar>
          </w:tcPr>
          <w:p w14:paraId="658373FB">
            <w:pPr>
              <w:spacing w:after="40"/>
            </w:pPr>
            <w:r>
              <w:rPr>
                <w:rFonts w:ascii="Arial" w:hAnsi="Arial"/>
                <w:color w:val="718096"/>
                <w:sz w:val="19"/>
              </w:rPr>
              <w:t>Không</w:t>
            </w:r>
          </w:p>
        </w:tc>
        <w:tc>
          <w:tcPr>
            <w:tcW w:w="2880" w:type="dxa"/>
            <w:tcMar>
              <w:top w:w="100" w:type="dxa"/>
              <w:left w:w="150" w:type="dxa"/>
              <w:bottom w:w="100" w:type="dxa"/>
              <w:right w:w="150" w:type="dxa"/>
            </w:tcMar>
          </w:tcPr>
          <w:p w14:paraId="0BA7E383">
            <w:pPr>
              <w:spacing w:after="40"/>
            </w:pPr>
            <w:r>
              <w:rPr>
                <w:rFonts w:ascii="Arial" w:hAnsi="Arial"/>
                <w:sz w:val="18"/>
              </w:rPr>
              <w:t>RegisterUserInput</w:t>
            </w:r>
            <w:r>
              <w:rPr>
                <w:rFonts w:ascii="Arial" w:hAnsi="Arial"/>
                <w:sz w:val="18"/>
              </w:rPr>
              <w:br w:type="textWrapping"/>
            </w:r>
            <w:r>
              <w:rPr>
                <w:rFonts w:ascii="Arial" w:hAnsi="Arial"/>
                <w:sz w:val="18"/>
              </w:rPr>
              <w:t>- Email (string, bắt buộc)</w:t>
            </w:r>
            <w:r>
              <w:rPr>
                <w:rFonts w:ascii="Arial" w:hAnsi="Arial"/>
                <w:sz w:val="18"/>
              </w:rPr>
              <w:br w:type="textWrapping"/>
            </w:r>
            <w:r>
              <w:rPr>
                <w:rFonts w:ascii="Arial" w:hAnsi="Arial"/>
                <w:sz w:val="18"/>
              </w:rPr>
              <w:t>- Password (string, bắt buộc, min 6)</w:t>
            </w:r>
            <w:r>
              <w:rPr>
                <w:rFonts w:ascii="Arial" w:hAnsi="Arial"/>
                <w:sz w:val="18"/>
              </w:rPr>
              <w:br w:type="textWrapping"/>
            </w:r>
            <w:r>
              <w:rPr>
                <w:rFonts w:ascii="Arial" w:hAnsi="Arial"/>
                <w:sz w:val="18"/>
              </w:rPr>
              <w:t>- FullName (string)</w:t>
            </w:r>
            <w:r>
              <w:rPr>
                <w:rFonts w:ascii="Arial" w:hAnsi="Arial"/>
                <w:sz w:val="18"/>
              </w:rPr>
              <w:br w:type="textWrapping"/>
            </w:r>
            <w:r>
              <w:rPr>
                <w:rFonts w:ascii="Arial" w:hAnsi="Arial"/>
                <w:sz w:val="18"/>
              </w:rPr>
              <w:t>- Phone (string)</w:t>
            </w:r>
          </w:p>
        </w:tc>
        <w:tc>
          <w:tcPr>
            <w:tcW w:w="2592" w:type="dxa"/>
            <w:tcMar>
              <w:top w:w="100" w:type="dxa"/>
              <w:left w:w="150" w:type="dxa"/>
              <w:bottom w:w="100" w:type="dxa"/>
              <w:right w:w="150" w:type="dxa"/>
            </w:tcMar>
          </w:tcPr>
          <w:p w14:paraId="08AD950E">
            <w:pPr>
              <w:spacing w:after="40"/>
            </w:pPr>
            <w:r>
              <w:rPr>
                <w:rFonts w:ascii="Arial" w:hAnsi="Arial"/>
                <w:sz w:val="19"/>
              </w:rPr>
              <w:t>200 OK: Trả về AuthResult { token, role, email }</w:t>
            </w:r>
            <w:r>
              <w:rPr>
                <w:rFonts w:ascii="Arial" w:hAnsi="Arial"/>
                <w:sz w:val="19"/>
              </w:rPr>
              <w:br w:type="textWrapping"/>
            </w:r>
            <w:r>
              <w:rPr>
                <w:rFonts w:ascii="Arial" w:hAnsi="Arial"/>
                <w:sz w:val="19"/>
              </w:rPr>
              <w:t>400 Bad Request: Dữ liệu không hợp lệ</w:t>
            </w:r>
            <w:r>
              <w:rPr>
                <w:rFonts w:ascii="Arial" w:hAnsi="Arial"/>
                <w:sz w:val="19"/>
              </w:rPr>
              <w:br w:type="textWrapping"/>
            </w:r>
            <w:r>
              <w:rPr>
                <w:rFonts w:ascii="Arial" w:hAnsi="Arial"/>
                <w:sz w:val="19"/>
              </w:rPr>
              <w:t>409 Conflict: Trùng Email</w:t>
            </w:r>
          </w:p>
        </w:tc>
      </w:tr>
      <w:tr w14:paraId="0F828229">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0EF0600">
            <w:pPr>
              <w:spacing w:after="40"/>
            </w:pPr>
            <w:r>
              <w:rPr>
                <w:rFonts w:ascii="Arial" w:hAnsi="Arial"/>
                <w:b/>
                <w:color w:val="D97706"/>
                <w:sz w:val="19"/>
              </w:rPr>
              <w:t xml:space="preserve">POST </w:t>
            </w:r>
            <w:r>
              <w:rPr>
                <w:rFonts w:ascii="Arial" w:hAnsi="Arial"/>
                <w:sz w:val="19"/>
              </w:rPr>
              <w:t>/api/auth/login</w:t>
            </w:r>
          </w:p>
        </w:tc>
        <w:tc>
          <w:tcPr>
            <w:tcW w:w="1440" w:type="dxa"/>
            <w:tcMar>
              <w:top w:w="100" w:type="dxa"/>
              <w:left w:w="150" w:type="dxa"/>
              <w:bottom w:w="100" w:type="dxa"/>
              <w:right w:w="150" w:type="dxa"/>
            </w:tcMar>
          </w:tcPr>
          <w:p w14:paraId="3B30033E">
            <w:pPr>
              <w:spacing w:after="40"/>
            </w:pPr>
            <w:r>
              <w:rPr>
                <w:rFonts w:ascii="Arial" w:hAnsi="Arial"/>
                <w:color w:val="718096"/>
                <w:sz w:val="19"/>
              </w:rPr>
              <w:t>Không</w:t>
            </w:r>
          </w:p>
        </w:tc>
        <w:tc>
          <w:tcPr>
            <w:tcW w:w="2880" w:type="dxa"/>
            <w:tcMar>
              <w:top w:w="100" w:type="dxa"/>
              <w:left w:w="150" w:type="dxa"/>
              <w:bottom w:w="100" w:type="dxa"/>
              <w:right w:w="150" w:type="dxa"/>
            </w:tcMar>
          </w:tcPr>
          <w:p w14:paraId="5E9F4E32">
            <w:pPr>
              <w:spacing w:after="40"/>
            </w:pPr>
            <w:r>
              <w:rPr>
                <w:rFonts w:ascii="Arial" w:hAnsi="Arial"/>
                <w:sz w:val="18"/>
              </w:rPr>
              <w:t>LoginInput</w:t>
            </w:r>
            <w:r>
              <w:rPr>
                <w:rFonts w:ascii="Arial" w:hAnsi="Arial"/>
                <w:sz w:val="18"/>
              </w:rPr>
              <w:br w:type="textWrapping"/>
            </w:r>
            <w:r>
              <w:rPr>
                <w:rFonts w:ascii="Arial" w:hAnsi="Arial"/>
                <w:sz w:val="18"/>
              </w:rPr>
              <w:t>- Email (string, bắt buộc)</w:t>
            </w:r>
            <w:r>
              <w:rPr>
                <w:rFonts w:ascii="Arial" w:hAnsi="Arial"/>
                <w:sz w:val="18"/>
              </w:rPr>
              <w:br w:type="textWrapping"/>
            </w:r>
            <w:r>
              <w:rPr>
                <w:rFonts w:ascii="Arial" w:hAnsi="Arial"/>
                <w:sz w:val="18"/>
              </w:rPr>
              <w:t>- Password (string, bắt buộc)</w:t>
            </w:r>
          </w:p>
        </w:tc>
        <w:tc>
          <w:tcPr>
            <w:tcW w:w="2592" w:type="dxa"/>
            <w:tcMar>
              <w:top w:w="100" w:type="dxa"/>
              <w:left w:w="150" w:type="dxa"/>
              <w:bottom w:w="100" w:type="dxa"/>
              <w:right w:w="150" w:type="dxa"/>
            </w:tcMar>
          </w:tcPr>
          <w:p w14:paraId="01149D62">
            <w:pPr>
              <w:spacing w:after="40"/>
            </w:pPr>
            <w:r>
              <w:rPr>
                <w:rFonts w:ascii="Arial" w:hAnsi="Arial"/>
                <w:sz w:val="19"/>
              </w:rPr>
              <w:t>200 OK: Trả về AuthResult { token, role, email }</w:t>
            </w:r>
            <w:r>
              <w:rPr>
                <w:rFonts w:ascii="Arial" w:hAnsi="Arial"/>
                <w:sz w:val="19"/>
              </w:rPr>
              <w:br w:type="textWrapping"/>
            </w:r>
            <w:r>
              <w:rPr>
                <w:rFonts w:ascii="Arial" w:hAnsi="Arial"/>
                <w:sz w:val="19"/>
              </w:rPr>
              <w:t>401 Unauthorized: Sai thông tin tài khoản</w:t>
            </w:r>
            <w:r>
              <w:rPr>
                <w:rFonts w:ascii="Arial" w:hAnsi="Arial"/>
                <w:sz w:val="19"/>
              </w:rPr>
              <w:br w:type="textWrapping"/>
            </w:r>
            <w:r>
              <w:rPr>
                <w:rFonts w:ascii="Arial" w:hAnsi="Arial"/>
                <w:sz w:val="19"/>
              </w:rPr>
              <w:t>400 Bad Request: Chưa xác thực email</w:t>
            </w:r>
          </w:p>
        </w:tc>
      </w:tr>
      <w:tr w14:paraId="668D4DBE">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2553B03C">
            <w:pPr>
              <w:spacing w:after="40"/>
            </w:pPr>
            <w:r>
              <w:rPr>
                <w:rFonts w:ascii="Arial" w:hAnsi="Arial"/>
                <w:b/>
                <w:color w:val="2563EB"/>
                <w:sz w:val="19"/>
              </w:rPr>
              <w:t xml:space="preserve">GET </w:t>
            </w:r>
            <w:r>
              <w:rPr>
                <w:rFonts w:ascii="Arial" w:hAnsi="Arial"/>
                <w:sz w:val="19"/>
              </w:rPr>
              <w:t>/api/auth/confirm-email</w:t>
            </w:r>
          </w:p>
        </w:tc>
        <w:tc>
          <w:tcPr>
            <w:tcW w:w="1440" w:type="dxa"/>
            <w:tcMar>
              <w:top w:w="100" w:type="dxa"/>
              <w:left w:w="150" w:type="dxa"/>
              <w:bottom w:w="100" w:type="dxa"/>
              <w:right w:w="150" w:type="dxa"/>
            </w:tcMar>
          </w:tcPr>
          <w:p w14:paraId="0DFC87DB">
            <w:pPr>
              <w:spacing w:after="40"/>
            </w:pPr>
            <w:r>
              <w:rPr>
                <w:rFonts w:ascii="Arial" w:hAnsi="Arial"/>
                <w:color w:val="718096"/>
                <w:sz w:val="19"/>
              </w:rPr>
              <w:t>Không</w:t>
            </w:r>
          </w:p>
        </w:tc>
        <w:tc>
          <w:tcPr>
            <w:tcW w:w="2880" w:type="dxa"/>
            <w:tcMar>
              <w:top w:w="100" w:type="dxa"/>
              <w:left w:w="150" w:type="dxa"/>
              <w:bottom w:w="100" w:type="dxa"/>
              <w:right w:w="150" w:type="dxa"/>
            </w:tcMar>
          </w:tcPr>
          <w:p w14:paraId="4456DE98">
            <w:pPr>
              <w:spacing w:after="40"/>
            </w:pPr>
            <w:r>
              <w:rPr>
                <w:rFonts w:ascii="Arial" w:hAnsi="Arial"/>
                <w:sz w:val="18"/>
              </w:rPr>
              <w:t>Query parameters:</w:t>
            </w:r>
            <w:r>
              <w:rPr>
                <w:rFonts w:ascii="Arial" w:hAnsi="Arial"/>
                <w:sz w:val="18"/>
              </w:rPr>
              <w:br w:type="textWrapping"/>
            </w:r>
            <w:r>
              <w:rPr>
                <w:rFonts w:ascii="Arial" w:hAnsi="Arial"/>
                <w:sz w:val="18"/>
              </w:rPr>
              <w:t>- token (string, bắt buộc)</w:t>
            </w:r>
          </w:p>
        </w:tc>
        <w:tc>
          <w:tcPr>
            <w:tcW w:w="2592" w:type="dxa"/>
            <w:tcMar>
              <w:top w:w="100" w:type="dxa"/>
              <w:left w:w="150" w:type="dxa"/>
              <w:bottom w:w="100" w:type="dxa"/>
              <w:right w:w="150" w:type="dxa"/>
            </w:tcMar>
          </w:tcPr>
          <w:p w14:paraId="4E62F042">
            <w:pPr>
              <w:spacing w:after="40"/>
            </w:pPr>
            <w:r>
              <w:rPr>
                <w:rFonts w:ascii="Arial" w:hAnsi="Arial"/>
                <w:sz w:val="19"/>
              </w:rPr>
              <w:t>200 OK: MessageResponse ('Xac nhan email thanh cong')</w:t>
            </w:r>
            <w:r>
              <w:rPr>
                <w:rFonts w:ascii="Arial" w:hAnsi="Arial"/>
                <w:sz w:val="19"/>
              </w:rPr>
              <w:br w:type="textWrapping"/>
            </w:r>
            <w:r>
              <w:rPr>
                <w:rFonts w:ascii="Arial" w:hAnsi="Arial"/>
                <w:sz w:val="19"/>
              </w:rPr>
              <w:t>400 Bad Request: Mã xác thực không hợp lệ hoặc hết hạn</w:t>
            </w:r>
          </w:p>
        </w:tc>
      </w:tr>
      <w:tr w14:paraId="2C359A28">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7EB81908">
            <w:pPr>
              <w:spacing w:after="40"/>
            </w:pPr>
            <w:r>
              <w:rPr>
                <w:rFonts w:ascii="Arial" w:hAnsi="Arial"/>
                <w:b/>
                <w:color w:val="2563EB"/>
                <w:sz w:val="19"/>
              </w:rPr>
              <w:t xml:space="preserve">GET </w:t>
            </w:r>
            <w:r>
              <w:rPr>
                <w:rFonts w:ascii="Arial" w:hAnsi="Arial"/>
                <w:sz w:val="19"/>
              </w:rPr>
              <w:t>/api/account/profile</w:t>
            </w:r>
          </w:p>
        </w:tc>
        <w:tc>
          <w:tcPr>
            <w:tcW w:w="1440" w:type="dxa"/>
            <w:tcMar>
              <w:top w:w="100" w:type="dxa"/>
              <w:left w:w="150" w:type="dxa"/>
              <w:bottom w:w="100" w:type="dxa"/>
              <w:right w:w="150" w:type="dxa"/>
            </w:tcMar>
          </w:tcPr>
          <w:p w14:paraId="1EF6A9F4">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221E0AA2">
            <w:pPr>
              <w:spacing w:after="40"/>
            </w:pPr>
            <w:r>
              <w:rPr>
                <w:rFonts w:ascii="Arial" w:hAnsi="Arial"/>
                <w:sz w:val="18"/>
              </w:rPr>
              <w:t>Headers:</w:t>
            </w:r>
            <w:r>
              <w:rPr>
                <w:rFonts w:ascii="Arial" w:hAnsi="Arial"/>
                <w:sz w:val="18"/>
              </w:rPr>
              <w:br w:type="textWrapping"/>
            </w:r>
            <w:r>
              <w:rPr>
                <w:rFonts w:ascii="Arial" w:hAnsi="Arial"/>
                <w:sz w:val="18"/>
              </w:rPr>
              <w:t>- Authorization: Bearer &lt;token&gt;</w:t>
            </w:r>
            <w:r>
              <w:rPr>
                <w:rFonts w:ascii="Arial" w:hAnsi="Arial"/>
                <w:sz w:val="18"/>
              </w:rPr>
              <w:br w:type="textWrapping"/>
            </w:r>
            <w:r>
              <w:rPr>
                <w:rFonts w:ascii="Arial" w:hAnsi="Arial"/>
                <w:sz w:val="18"/>
              </w:rPr>
              <w:t>- Hoặc X-Auth-Token</w:t>
            </w:r>
          </w:p>
        </w:tc>
        <w:tc>
          <w:tcPr>
            <w:tcW w:w="2592" w:type="dxa"/>
            <w:tcMar>
              <w:top w:w="100" w:type="dxa"/>
              <w:left w:w="150" w:type="dxa"/>
              <w:bottom w:w="100" w:type="dxa"/>
              <w:right w:w="150" w:type="dxa"/>
            </w:tcMar>
          </w:tcPr>
          <w:p w14:paraId="769F23E2">
            <w:pPr>
              <w:spacing w:after="40"/>
            </w:pPr>
            <w:r>
              <w:rPr>
                <w:rFonts w:ascii="Arial" w:hAnsi="Arial"/>
                <w:sz w:val="19"/>
              </w:rPr>
              <w:t>200 OK: Trả về UserView { id, email, fullName, phone, role, addresses }</w:t>
            </w:r>
            <w:r>
              <w:rPr>
                <w:rFonts w:ascii="Arial" w:hAnsi="Arial"/>
                <w:sz w:val="19"/>
              </w:rPr>
              <w:br w:type="textWrapping"/>
            </w:r>
            <w:r>
              <w:rPr>
                <w:rFonts w:ascii="Arial" w:hAnsi="Arial"/>
                <w:sz w:val="19"/>
              </w:rPr>
              <w:t>401 Unauthorized: Token hết hạn/không hợp lệ</w:t>
            </w:r>
          </w:p>
        </w:tc>
      </w:tr>
      <w:tr w14:paraId="68250DD7">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7F45489">
            <w:pPr>
              <w:spacing w:after="40"/>
            </w:pPr>
            <w:r>
              <w:rPr>
                <w:rFonts w:ascii="Arial" w:hAnsi="Arial"/>
                <w:b/>
                <w:color w:val="D97706"/>
                <w:sz w:val="19"/>
              </w:rPr>
              <w:t xml:space="preserve">PUT </w:t>
            </w:r>
            <w:r>
              <w:rPr>
                <w:rFonts w:ascii="Arial" w:hAnsi="Arial"/>
                <w:sz w:val="19"/>
              </w:rPr>
              <w:t>/api/account/profile</w:t>
            </w:r>
          </w:p>
        </w:tc>
        <w:tc>
          <w:tcPr>
            <w:tcW w:w="1440" w:type="dxa"/>
            <w:tcMar>
              <w:top w:w="100" w:type="dxa"/>
              <w:left w:w="150" w:type="dxa"/>
              <w:bottom w:w="100" w:type="dxa"/>
              <w:right w:w="150" w:type="dxa"/>
            </w:tcMar>
          </w:tcPr>
          <w:p w14:paraId="16774466">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3A3C83BF">
            <w:pPr>
              <w:spacing w:after="40"/>
            </w:pPr>
            <w:r>
              <w:rPr>
                <w:rFonts w:ascii="Arial" w:hAnsi="Arial"/>
                <w:sz w:val="18"/>
              </w:rPr>
              <w:t>UpdateProfileInput</w:t>
            </w:r>
            <w:r>
              <w:rPr>
                <w:rFonts w:ascii="Arial" w:hAnsi="Arial"/>
                <w:sz w:val="18"/>
              </w:rPr>
              <w:br w:type="textWrapping"/>
            </w:r>
            <w:r>
              <w:rPr>
                <w:rFonts w:ascii="Arial" w:hAnsi="Arial"/>
                <w:sz w:val="18"/>
              </w:rPr>
              <w:t>- FullName (string, bắt buộc)</w:t>
            </w:r>
            <w:r>
              <w:rPr>
                <w:rFonts w:ascii="Arial" w:hAnsi="Arial"/>
                <w:sz w:val="18"/>
              </w:rPr>
              <w:br w:type="textWrapping"/>
            </w:r>
            <w:r>
              <w:rPr>
                <w:rFonts w:ascii="Arial" w:hAnsi="Arial"/>
                <w:sz w:val="18"/>
              </w:rPr>
              <w:t>- Phone (string, bắt buộc)</w:t>
            </w:r>
          </w:p>
        </w:tc>
        <w:tc>
          <w:tcPr>
            <w:tcW w:w="2592" w:type="dxa"/>
            <w:tcMar>
              <w:top w:w="100" w:type="dxa"/>
              <w:left w:w="150" w:type="dxa"/>
              <w:bottom w:w="100" w:type="dxa"/>
              <w:right w:w="150" w:type="dxa"/>
            </w:tcMar>
          </w:tcPr>
          <w:p w14:paraId="6E001412">
            <w:pPr>
              <w:spacing w:after="40"/>
            </w:pPr>
            <w:r>
              <w:rPr>
                <w:rFonts w:ascii="Arial" w:hAnsi="Arial"/>
                <w:sz w:val="19"/>
              </w:rPr>
              <w:t>200 OK: Trả về UserView sau khi cập nhật</w:t>
            </w:r>
            <w:r>
              <w:rPr>
                <w:rFonts w:ascii="Arial" w:hAnsi="Arial"/>
                <w:sz w:val="19"/>
              </w:rPr>
              <w:br w:type="textWrapping"/>
            </w:r>
            <w:r>
              <w:rPr>
                <w:rFonts w:ascii="Arial" w:hAnsi="Arial"/>
                <w:sz w:val="19"/>
              </w:rPr>
              <w:t>400 Bad Request: Thiếu thông tin</w:t>
            </w:r>
          </w:p>
        </w:tc>
      </w:tr>
      <w:tr w14:paraId="7332D6A3">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09931221">
            <w:pPr>
              <w:spacing w:after="40"/>
            </w:pPr>
            <w:r>
              <w:rPr>
                <w:rFonts w:ascii="Arial" w:hAnsi="Arial"/>
                <w:b/>
                <w:color w:val="2563EB"/>
                <w:sz w:val="19"/>
              </w:rPr>
              <w:t xml:space="preserve">GET </w:t>
            </w:r>
            <w:r>
              <w:rPr>
                <w:rFonts w:ascii="Arial" w:hAnsi="Arial"/>
                <w:sz w:val="19"/>
              </w:rPr>
              <w:t>/api/users</w:t>
            </w:r>
          </w:p>
        </w:tc>
        <w:tc>
          <w:tcPr>
            <w:tcW w:w="1440" w:type="dxa"/>
            <w:tcMar>
              <w:top w:w="100" w:type="dxa"/>
              <w:left w:w="150" w:type="dxa"/>
              <w:bottom w:w="100" w:type="dxa"/>
              <w:right w:w="150" w:type="dxa"/>
            </w:tcMar>
          </w:tcPr>
          <w:p w14:paraId="78768BCD">
            <w:pPr>
              <w:spacing w:after="40"/>
            </w:pPr>
            <w:r>
              <w:rPr>
                <w:rFonts w:ascii="Arial" w:hAnsi="Arial"/>
                <w:b/>
                <w:color w:val="1F3A60"/>
                <w:sz w:val="19"/>
              </w:rPr>
              <w:t>Token Admin</w:t>
            </w:r>
          </w:p>
        </w:tc>
        <w:tc>
          <w:tcPr>
            <w:tcW w:w="2880" w:type="dxa"/>
            <w:tcMar>
              <w:top w:w="100" w:type="dxa"/>
              <w:left w:w="150" w:type="dxa"/>
              <w:bottom w:w="100" w:type="dxa"/>
              <w:right w:w="150" w:type="dxa"/>
            </w:tcMar>
          </w:tcPr>
          <w:p w14:paraId="07E3CA0F">
            <w:pPr>
              <w:spacing w:after="40"/>
            </w:pPr>
            <w:r>
              <w:rPr>
                <w:rFonts w:ascii="Arial" w:hAnsi="Arial"/>
                <w:sz w:val="18"/>
              </w:rPr>
              <w:t>Headers: Admin Bearer Token</w:t>
            </w:r>
          </w:p>
        </w:tc>
        <w:tc>
          <w:tcPr>
            <w:tcW w:w="2592" w:type="dxa"/>
            <w:tcMar>
              <w:top w:w="100" w:type="dxa"/>
              <w:left w:w="150" w:type="dxa"/>
              <w:bottom w:w="100" w:type="dxa"/>
              <w:right w:w="150" w:type="dxa"/>
            </w:tcMar>
          </w:tcPr>
          <w:p w14:paraId="7B2F3BA5">
            <w:pPr>
              <w:spacing w:after="40"/>
            </w:pPr>
            <w:r>
              <w:rPr>
                <w:rFonts w:ascii="Arial" w:hAnsi="Arial"/>
                <w:sz w:val="19"/>
              </w:rPr>
              <w:t>200 OK: Trả về mảng danh sách người dùng</w:t>
            </w:r>
            <w:r>
              <w:rPr>
                <w:rFonts w:ascii="Arial" w:hAnsi="Arial"/>
                <w:sz w:val="19"/>
              </w:rPr>
              <w:br w:type="textWrapping"/>
            </w:r>
            <w:r>
              <w:rPr>
                <w:rFonts w:ascii="Arial" w:hAnsi="Arial"/>
                <w:sz w:val="19"/>
              </w:rPr>
              <w:t>403 Forbidden: Không phải Admin</w:t>
            </w:r>
          </w:p>
        </w:tc>
      </w:tr>
      <w:tr w14:paraId="5CA1CEEE">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F3A0F74">
            <w:pPr>
              <w:spacing w:after="40"/>
            </w:pPr>
            <w:r>
              <w:rPr>
                <w:rFonts w:ascii="Arial" w:hAnsi="Arial"/>
                <w:b/>
                <w:color w:val="D97706"/>
                <w:sz w:val="19"/>
              </w:rPr>
              <w:t xml:space="preserve">POST </w:t>
            </w:r>
            <w:r>
              <w:rPr>
                <w:rFonts w:ascii="Arial" w:hAnsi="Arial"/>
                <w:sz w:val="19"/>
              </w:rPr>
              <w:t>/api/account/change-password</w:t>
            </w:r>
          </w:p>
        </w:tc>
        <w:tc>
          <w:tcPr>
            <w:tcW w:w="1440" w:type="dxa"/>
            <w:tcMar>
              <w:top w:w="100" w:type="dxa"/>
              <w:left w:w="150" w:type="dxa"/>
              <w:bottom w:w="100" w:type="dxa"/>
              <w:right w:w="150" w:type="dxa"/>
            </w:tcMar>
          </w:tcPr>
          <w:p w14:paraId="54B256F3">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6F6B66DA">
            <w:pPr>
              <w:spacing w:after="40"/>
            </w:pPr>
            <w:r>
              <w:rPr>
                <w:rFonts w:ascii="Arial" w:hAnsi="Arial"/>
                <w:sz w:val="18"/>
              </w:rPr>
              <w:t>ChangePasswordInput</w:t>
            </w:r>
            <w:r>
              <w:rPr>
                <w:rFonts w:ascii="Arial" w:hAnsi="Arial"/>
                <w:sz w:val="18"/>
              </w:rPr>
              <w:br w:type="textWrapping"/>
            </w:r>
            <w:r>
              <w:rPr>
                <w:rFonts w:ascii="Arial" w:hAnsi="Arial"/>
                <w:sz w:val="18"/>
              </w:rPr>
              <w:t>- OldPassword (string)</w:t>
            </w:r>
            <w:r>
              <w:rPr>
                <w:rFonts w:ascii="Arial" w:hAnsi="Arial"/>
                <w:sz w:val="18"/>
              </w:rPr>
              <w:br w:type="textWrapping"/>
            </w:r>
            <w:r>
              <w:rPr>
                <w:rFonts w:ascii="Arial" w:hAnsi="Arial"/>
                <w:sz w:val="18"/>
              </w:rPr>
              <w:t>- NewPassword (string)</w:t>
            </w:r>
          </w:p>
        </w:tc>
        <w:tc>
          <w:tcPr>
            <w:tcW w:w="2592" w:type="dxa"/>
            <w:tcMar>
              <w:top w:w="100" w:type="dxa"/>
              <w:left w:w="150" w:type="dxa"/>
              <w:bottom w:w="100" w:type="dxa"/>
              <w:right w:w="150" w:type="dxa"/>
            </w:tcMar>
          </w:tcPr>
          <w:p w14:paraId="26DCB73A">
            <w:pPr>
              <w:spacing w:after="40"/>
            </w:pPr>
            <w:r>
              <w:rPr>
                <w:rFonts w:ascii="Arial" w:hAnsi="Arial"/>
                <w:sz w:val="19"/>
              </w:rPr>
              <w:t>404 Not Found / 405 Method Not Allowed</w:t>
            </w:r>
            <w:r>
              <w:rPr>
                <w:rFonts w:ascii="Arial" w:hAnsi="Arial"/>
                <w:sz w:val="19"/>
              </w:rPr>
              <w:br w:type="textWrapping"/>
            </w:r>
            <w:r>
              <w:rPr>
                <w:rFonts w:ascii="Arial" w:hAnsi="Arial"/>
                <w:sz w:val="19"/>
              </w:rPr>
              <w:t>Lưu ý: Tính năng chưa được cài đặt thực tế ở backend (dành cho sprint sau).</w:t>
            </w:r>
          </w:p>
        </w:tc>
      </w:tr>
    </w:tbl>
    <w:p w14:paraId="48495B28">
      <w:pPr>
        <w:spacing w:after="120"/>
      </w:pPr>
    </w:p>
    <w:p w14:paraId="6A040A0A">
      <w:pPr>
        <w:pStyle w:val="4"/>
        <w:spacing w:before="160" w:after="40"/>
      </w:pPr>
      <w:r>
        <w:rPr>
          <w:rFonts w:ascii="Arial" w:hAnsi="Arial"/>
          <w:b/>
          <w:i/>
          <w:color w:val="4A5568"/>
          <w:sz w:val="24"/>
        </w:rPr>
        <w:t>Quy tắc Nghiệp vụ (Business Rules)</w:t>
      </w:r>
    </w:p>
    <w:p w14:paraId="2A01EB8D">
      <w:pPr>
        <w:pStyle w:val="23"/>
        <w:spacing w:after="60" w:line="276" w:lineRule="auto"/>
      </w:pPr>
      <w:r>
        <w:rPr>
          <w:rFonts w:ascii="Arial" w:hAnsi="Arial"/>
          <w:b/>
          <w:sz w:val="22"/>
        </w:rPr>
        <w:t xml:space="preserve">Quy chế bảo mật token: </w:t>
      </w:r>
      <w:r>
        <w:rPr>
          <w:rFonts w:ascii="Arial" w:hAnsi="Arial"/>
          <w:sz w:val="22"/>
        </w:rPr>
        <w:t>Hệ thống sử dụng TokenAuthenticationHandler làm nhiệm vụ đọc token được gửi lên. Một token hợp lệ khi nó khớp với trường CurrentToken của bản ghi User trong DB. Custom Token này giúp đơn giản hóa hệ thống session nhưng yêu cầu kiểm tra DB mỗi khi gọi API.</w:t>
      </w:r>
    </w:p>
    <w:p w14:paraId="2CA3A8C2">
      <w:pPr>
        <w:pStyle w:val="23"/>
        <w:spacing w:after="60" w:line="276" w:lineRule="auto"/>
      </w:pPr>
      <w:r>
        <w:rPr>
          <w:rFonts w:ascii="Arial" w:hAnsi="Arial"/>
          <w:b/>
          <w:sz w:val="22"/>
        </w:rPr>
        <w:t xml:space="preserve">Đăng ký và Xác nhận: </w:t>
      </w:r>
      <w:r>
        <w:rPr>
          <w:rFonts w:ascii="Arial" w:hAnsi="Arial"/>
          <w:sz w:val="22"/>
        </w:rPr>
        <w:t>Tài khoản đăng ký mới sẽ tạo ngẫu nhiên một EmailConfirmationToken. Tùy thuộc vào thiết lập hệ thống, tài khoản chưa xác nhận email qua link (/api/auth/confirm-email) sẽ trả về lỗi 400 Bad Request khi cố gắng đăng nhập.</w:t>
      </w:r>
    </w:p>
    <w:p w14:paraId="148FE8FB">
      <w:r>
        <w:br w:type="page"/>
      </w:r>
    </w:p>
    <w:p w14:paraId="49E9246D">
      <w:pPr>
        <w:pStyle w:val="3"/>
        <w:spacing w:before="240" w:after="80"/>
      </w:pPr>
      <w:r>
        <w:rPr>
          <w:rFonts w:ascii="Arial" w:hAnsi="Arial"/>
          <w:b/>
          <w:color w:val="3B7A57"/>
          <w:sz w:val="28"/>
        </w:rPr>
        <w:t>3.2. Dịch Vụ Sản Phẩm (Product Service)</w:t>
      </w:r>
    </w:p>
    <w:p w14:paraId="04F849A1">
      <w:pPr>
        <w:spacing w:after="120" w:line="276" w:lineRule="auto"/>
      </w:pPr>
      <w:r>
        <w:rPr>
          <w:rFonts w:ascii="Arial" w:hAnsi="Arial"/>
          <w:b/>
          <w:color w:val="2D3748"/>
          <w:sz w:val="22"/>
        </w:rPr>
        <w:t>Quản lý danh mục hàng hóa trang trí nội thất bao gồm thông tin chi tiết sản phẩm, quản lý kho số lượng tồn, tìm kiếm, phân trang và đánh giá xếp hạng sản phẩm từ phía khách hàng.</w:t>
      </w:r>
      <w:r>
        <w:rPr>
          <w:rFonts w:ascii="Arial" w:hAnsi="Arial"/>
          <w:color w:val="2D3748"/>
          <w:sz w:val="22"/>
        </w:rPr>
        <w:t xml:space="preserve">Mục tiêu: </w:t>
      </w:r>
    </w:p>
    <w:p w14:paraId="10F1FA32">
      <w:pPr>
        <w:pStyle w:val="4"/>
        <w:spacing w:before="160" w:after="40"/>
      </w:pPr>
      <w:r>
        <w:rPr>
          <w:rFonts w:ascii="Arial" w:hAnsi="Arial"/>
          <w:b/>
          <w:i/>
          <w:color w:val="4A5568"/>
          <w:sz w:val="24"/>
        </w:rPr>
        <w:t>Thành phần dữ liệu (Database Entities)</w:t>
      </w:r>
    </w:p>
    <w:p w14:paraId="58C671E7">
      <w:pPr>
        <w:pStyle w:val="23"/>
        <w:spacing w:after="60" w:line="276" w:lineRule="auto"/>
      </w:pPr>
      <w:r>
        <w:rPr>
          <w:rFonts w:ascii="Arial" w:hAnsi="Arial"/>
          <w:b/>
          <w:sz w:val="22"/>
        </w:rPr>
        <w:t xml:space="preserve">Product (Sản phẩm): </w:t>
      </w:r>
      <w:r>
        <w:rPr>
          <w:rFonts w:ascii="Arial" w:hAnsi="Arial"/>
          <w:sz w:val="22"/>
        </w:rPr>
        <w:t>ProductId (PK, int), Sku (Unique, string), ProductName (string), Slug (Unique, string), Price (decimal), OldPrice (decimal, nullable), CategoryId (FK, int), Category (string), Image (string), HoverImage (string), VideoUrl (string, null), Tag (string, null), SoldPercentage (int, null), StockLeft (int), Rating (double), Reviews (int), Brand (string), Color (string), Material (string), Style (string), InStock (bool), IsActive (bool), CreatedAt (DateTime), Description (string, null).</w:t>
      </w:r>
    </w:p>
    <w:p w14:paraId="09C73723">
      <w:pPr>
        <w:pStyle w:val="23"/>
        <w:spacing w:after="60" w:line="276" w:lineRule="auto"/>
      </w:pPr>
      <w:r>
        <w:rPr>
          <w:rFonts w:ascii="Arial" w:hAnsi="Arial"/>
          <w:b/>
          <w:sz w:val="22"/>
        </w:rPr>
        <w:t xml:space="preserve">ProductReview (Đánh giá): </w:t>
      </w:r>
      <w:r>
        <w:rPr>
          <w:rFonts w:ascii="Arial" w:hAnsi="Arial"/>
          <w:sz w:val="22"/>
        </w:rPr>
        <w:t>Id (PK, int), ProductId (FK, int), ReviewerName (string), Rating (int, 1-5), Comment (string), CreatedAt (DateTime).</w:t>
      </w:r>
    </w:p>
    <w:p w14:paraId="2153EB40">
      <w:pPr>
        <w:pStyle w:val="4"/>
        <w:spacing w:before="160" w:after="40"/>
      </w:pPr>
      <w:r>
        <w:rPr>
          <w:rFonts w:ascii="Arial" w:hAnsi="Arial"/>
          <w:b/>
          <w:i/>
          <w:color w:val="4A5568"/>
          <w:sz w:val="24"/>
        </w:rPr>
        <w:t>Danh sách API Đặc Tả</w:t>
      </w:r>
    </w:p>
    <w:tbl>
      <w:tblPr>
        <w:tblStyle w:val="12"/>
        <w:tblW w:w="0" w:type="auto"/>
        <w:jc w:val="center"/>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Layout w:type="autofit"/>
        <w:tblCellMar>
          <w:top w:w="0" w:type="dxa"/>
          <w:left w:w="108" w:type="dxa"/>
          <w:bottom w:w="0" w:type="dxa"/>
          <w:right w:w="108" w:type="dxa"/>
        </w:tblCellMar>
      </w:tblPr>
      <w:tblGrid>
        <w:gridCol w:w="3026"/>
        <w:gridCol w:w="1337"/>
        <w:gridCol w:w="2799"/>
        <w:gridCol w:w="2498"/>
      </w:tblGrid>
      <w:tr w14:paraId="1627B979">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shd w:val="clear" w:color="auto" w:fill="1F3A60"/>
            <w:tcMar>
              <w:top w:w="120" w:type="dxa"/>
              <w:left w:w="150" w:type="dxa"/>
              <w:bottom w:w="120" w:type="dxa"/>
              <w:right w:w="150" w:type="dxa"/>
            </w:tcMar>
          </w:tcPr>
          <w:p w14:paraId="57E6D4B2">
            <w:r>
              <w:rPr>
                <w:rFonts w:ascii="Arial" w:hAnsi="Arial"/>
                <w:b/>
                <w:color w:val="FFFFFF"/>
                <w:sz w:val="20"/>
              </w:rPr>
              <w:t>API / Endpoint</w:t>
            </w:r>
          </w:p>
        </w:tc>
        <w:tc>
          <w:tcPr>
            <w:tcW w:w="1440" w:type="dxa"/>
            <w:shd w:val="clear" w:color="auto" w:fill="1F3A60"/>
            <w:tcMar>
              <w:top w:w="120" w:type="dxa"/>
              <w:left w:w="150" w:type="dxa"/>
              <w:bottom w:w="120" w:type="dxa"/>
              <w:right w:w="150" w:type="dxa"/>
            </w:tcMar>
          </w:tcPr>
          <w:p w14:paraId="4626DF58">
            <w:r>
              <w:rPr>
                <w:rFonts w:ascii="Arial" w:hAnsi="Arial"/>
                <w:b/>
                <w:color w:val="FFFFFF"/>
                <w:sz w:val="20"/>
              </w:rPr>
              <w:t>Xác thực</w:t>
            </w:r>
          </w:p>
        </w:tc>
        <w:tc>
          <w:tcPr>
            <w:tcW w:w="2880" w:type="dxa"/>
            <w:shd w:val="clear" w:color="auto" w:fill="1F3A60"/>
            <w:tcMar>
              <w:top w:w="120" w:type="dxa"/>
              <w:left w:w="150" w:type="dxa"/>
              <w:bottom w:w="120" w:type="dxa"/>
              <w:right w:w="150" w:type="dxa"/>
            </w:tcMar>
          </w:tcPr>
          <w:p w14:paraId="56B1EB37">
            <w:r>
              <w:rPr>
                <w:rFonts w:ascii="Arial" w:hAnsi="Arial"/>
                <w:b/>
                <w:color w:val="FFFFFF"/>
                <w:sz w:val="20"/>
              </w:rPr>
              <w:t>Tham số / Payload</w:t>
            </w:r>
          </w:p>
        </w:tc>
        <w:tc>
          <w:tcPr>
            <w:tcW w:w="2592" w:type="dxa"/>
            <w:shd w:val="clear" w:color="auto" w:fill="1F3A60"/>
            <w:tcMar>
              <w:top w:w="120" w:type="dxa"/>
              <w:left w:w="150" w:type="dxa"/>
              <w:bottom w:w="120" w:type="dxa"/>
              <w:right w:w="150" w:type="dxa"/>
            </w:tcMar>
          </w:tcPr>
          <w:p w14:paraId="343C9FD3">
            <w:r>
              <w:rPr>
                <w:rFonts w:ascii="Arial" w:hAnsi="Arial"/>
                <w:b/>
                <w:color w:val="FFFFFF"/>
                <w:sz w:val="20"/>
              </w:rPr>
              <w:t>Phản hồi mong đợi</w:t>
            </w:r>
          </w:p>
        </w:tc>
      </w:tr>
      <w:tr w14:paraId="69D2E13C">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04795F90">
            <w:pPr>
              <w:spacing w:after="40"/>
            </w:pPr>
            <w:r>
              <w:rPr>
                <w:rFonts w:ascii="Arial" w:hAnsi="Arial"/>
                <w:b/>
                <w:color w:val="2563EB"/>
                <w:sz w:val="19"/>
              </w:rPr>
              <w:t xml:space="preserve">GET </w:t>
            </w:r>
            <w:r>
              <w:rPr>
                <w:rFonts w:ascii="Arial" w:hAnsi="Arial"/>
                <w:sz w:val="19"/>
              </w:rPr>
              <w:t>/api/products</w:t>
            </w:r>
          </w:p>
        </w:tc>
        <w:tc>
          <w:tcPr>
            <w:tcW w:w="1440" w:type="dxa"/>
            <w:tcMar>
              <w:top w:w="100" w:type="dxa"/>
              <w:left w:w="150" w:type="dxa"/>
              <w:bottom w:w="100" w:type="dxa"/>
              <w:right w:w="150" w:type="dxa"/>
            </w:tcMar>
          </w:tcPr>
          <w:p w14:paraId="2C7D739D">
            <w:pPr>
              <w:spacing w:after="40"/>
            </w:pPr>
            <w:r>
              <w:rPr>
                <w:rFonts w:ascii="Arial" w:hAnsi="Arial"/>
                <w:color w:val="718096"/>
                <w:sz w:val="19"/>
              </w:rPr>
              <w:t>Không</w:t>
            </w:r>
          </w:p>
        </w:tc>
        <w:tc>
          <w:tcPr>
            <w:tcW w:w="2880" w:type="dxa"/>
            <w:tcMar>
              <w:top w:w="100" w:type="dxa"/>
              <w:left w:w="150" w:type="dxa"/>
              <w:bottom w:w="100" w:type="dxa"/>
              <w:right w:w="150" w:type="dxa"/>
            </w:tcMar>
          </w:tcPr>
          <w:p w14:paraId="4173BA06">
            <w:pPr>
              <w:spacing w:after="40"/>
            </w:pPr>
            <w:r>
              <w:rPr>
                <w:rFonts w:ascii="Arial" w:hAnsi="Arial"/>
                <w:sz w:val="18"/>
              </w:rPr>
              <w:t>Query parameters:</w:t>
            </w:r>
            <w:r>
              <w:rPr>
                <w:rFonts w:ascii="Arial" w:hAnsi="Arial"/>
                <w:sz w:val="18"/>
              </w:rPr>
              <w:br w:type="textWrapping"/>
            </w:r>
            <w:r>
              <w:rPr>
                <w:rFonts w:ascii="Arial" w:hAnsi="Arial"/>
                <w:sz w:val="18"/>
              </w:rPr>
              <w:t>- q (từ khóa tìm kiếm)</w:t>
            </w:r>
            <w:r>
              <w:rPr>
                <w:rFonts w:ascii="Arial" w:hAnsi="Arial"/>
                <w:sz w:val="18"/>
              </w:rPr>
              <w:br w:type="textWrapping"/>
            </w:r>
            <w:r>
              <w:rPr>
                <w:rFonts w:ascii="Arial" w:hAnsi="Arial"/>
                <w:sz w:val="18"/>
              </w:rPr>
              <w:t>- category (slug danh mục)</w:t>
            </w:r>
            <w:r>
              <w:rPr>
                <w:rFonts w:ascii="Arial" w:hAnsi="Arial"/>
                <w:sz w:val="18"/>
              </w:rPr>
              <w:br w:type="textWrapping"/>
            </w:r>
            <w:r>
              <w:rPr>
                <w:rFonts w:ascii="Arial" w:hAnsi="Arial"/>
                <w:sz w:val="18"/>
              </w:rPr>
              <w:t>- brand, style</w:t>
            </w:r>
            <w:r>
              <w:rPr>
                <w:rFonts w:ascii="Arial" w:hAnsi="Arial"/>
                <w:sz w:val="18"/>
              </w:rPr>
              <w:br w:type="textWrapping"/>
            </w:r>
            <w:r>
              <w:rPr>
                <w:rFonts w:ascii="Arial" w:hAnsi="Arial"/>
                <w:sz w:val="18"/>
              </w:rPr>
              <w:t>- minPrice, maxPrice</w:t>
            </w:r>
            <w:r>
              <w:rPr>
                <w:rFonts w:ascii="Arial" w:hAnsi="Arial"/>
                <w:sz w:val="18"/>
              </w:rPr>
              <w:br w:type="textWrapping"/>
            </w:r>
            <w:r>
              <w:rPr>
                <w:rFonts w:ascii="Arial" w:hAnsi="Arial"/>
                <w:sz w:val="18"/>
              </w:rPr>
              <w:t>- inStock (bool), onSale (bool)</w:t>
            </w:r>
            <w:r>
              <w:rPr>
                <w:rFonts w:ascii="Arial" w:hAnsi="Arial"/>
                <w:sz w:val="18"/>
              </w:rPr>
              <w:br w:type="textWrapping"/>
            </w:r>
            <w:r>
              <w:rPr>
                <w:rFonts w:ascii="Arial" w:hAnsi="Arial"/>
                <w:sz w:val="18"/>
              </w:rPr>
              <w:t>- page (mặc định 1), pageSize (mặc định 20)</w:t>
            </w:r>
          </w:p>
        </w:tc>
        <w:tc>
          <w:tcPr>
            <w:tcW w:w="2592" w:type="dxa"/>
            <w:tcMar>
              <w:top w:w="100" w:type="dxa"/>
              <w:left w:w="150" w:type="dxa"/>
              <w:bottom w:w="100" w:type="dxa"/>
              <w:right w:w="150" w:type="dxa"/>
            </w:tcMar>
          </w:tcPr>
          <w:p w14:paraId="3E5ABCA0">
            <w:pPr>
              <w:spacing w:after="40"/>
            </w:pPr>
            <w:r>
              <w:rPr>
                <w:rFonts w:ascii="Arial" w:hAnsi="Arial"/>
                <w:sz w:val="19"/>
              </w:rPr>
              <w:t>200 OK: Trả về ProductListResult { items: ProductView[], total: int }</w:t>
            </w:r>
            <w:r>
              <w:rPr>
                <w:rFonts w:ascii="Arial" w:hAnsi="Arial"/>
                <w:sz w:val="19"/>
              </w:rPr>
              <w:br w:type="textWrapping"/>
            </w:r>
            <w:r>
              <w:rPr>
                <w:rFonts w:ascii="Arial" w:hAnsi="Arial"/>
                <w:sz w:val="19"/>
              </w:rPr>
              <w:t>Bao gồm dữ liệu phân trang chuẩn.</w:t>
            </w:r>
          </w:p>
        </w:tc>
      </w:tr>
      <w:tr w14:paraId="683F0155">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7E604C1">
            <w:pPr>
              <w:spacing w:after="40"/>
            </w:pPr>
            <w:r>
              <w:rPr>
                <w:rFonts w:ascii="Arial" w:hAnsi="Arial"/>
                <w:b/>
                <w:color w:val="2563EB"/>
                <w:sz w:val="19"/>
              </w:rPr>
              <w:t xml:space="preserve">GET </w:t>
            </w:r>
            <w:r>
              <w:rPr>
                <w:rFonts w:ascii="Arial" w:hAnsi="Arial"/>
                <w:sz w:val="19"/>
              </w:rPr>
              <w:t>/api/products/{id}</w:t>
            </w:r>
          </w:p>
        </w:tc>
        <w:tc>
          <w:tcPr>
            <w:tcW w:w="1440" w:type="dxa"/>
            <w:tcMar>
              <w:top w:w="100" w:type="dxa"/>
              <w:left w:w="150" w:type="dxa"/>
              <w:bottom w:w="100" w:type="dxa"/>
              <w:right w:w="150" w:type="dxa"/>
            </w:tcMar>
          </w:tcPr>
          <w:p w14:paraId="43845109">
            <w:pPr>
              <w:spacing w:after="40"/>
            </w:pPr>
            <w:r>
              <w:rPr>
                <w:rFonts w:ascii="Arial" w:hAnsi="Arial"/>
                <w:color w:val="718096"/>
                <w:sz w:val="19"/>
              </w:rPr>
              <w:t>Không</w:t>
            </w:r>
          </w:p>
        </w:tc>
        <w:tc>
          <w:tcPr>
            <w:tcW w:w="2880" w:type="dxa"/>
            <w:tcMar>
              <w:top w:w="100" w:type="dxa"/>
              <w:left w:w="150" w:type="dxa"/>
              <w:bottom w:w="100" w:type="dxa"/>
              <w:right w:w="150" w:type="dxa"/>
            </w:tcMar>
          </w:tcPr>
          <w:p w14:paraId="6B55ABFA">
            <w:pPr>
              <w:spacing w:after="40"/>
            </w:pPr>
            <w:r>
              <w:rPr>
                <w:rFonts w:ascii="Arial" w:hAnsi="Arial"/>
                <w:sz w:val="18"/>
              </w:rPr>
              <w:t>Tham số đường dẫn:</w:t>
            </w:r>
            <w:r>
              <w:rPr>
                <w:rFonts w:ascii="Arial" w:hAnsi="Arial"/>
                <w:sz w:val="18"/>
              </w:rPr>
              <w:br w:type="textWrapping"/>
            </w:r>
            <w:r>
              <w:rPr>
                <w:rFonts w:ascii="Arial" w:hAnsi="Arial"/>
                <w:sz w:val="18"/>
              </w:rPr>
              <w:t>- id (int, mã sản phẩm)</w:t>
            </w:r>
          </w:p>
        </w:tc>
        <w:tc>
          <w:tcPr>
            <w:tcW w:w="2592" w:type="dxa"/>
            <w:tcMar>
              <w:top w:w="100" w:type="dxa"/>
              <w:left w:w="150" w:type="dxa"/>
              <w:bottom w:w="100" w:type="dxa"/>
              <w:right w:w="150" w:type="dxa"/>
            </w:tcMar>
          </w:tcPr>
          <w:p w14:paraId="37E40721">
            <w:pPr>
              <w:spacing w:after="40"/>
            </w:pPr>
            <w:r>
              <w:rPr>
                <w:rFonts w:ascii="Arial" w:hAnsi="Arial"/>
                <w:sz w:val="19"/>
              </w:rPr>
              <w:t>200 OK: Trả về ProductView chi tiết</w:t>
            </w:r>
            <w:r>
              <w:rPr>
                <w:rFonts w:ascii="Arial" w:hAnsi="Arial"/>
                <w:sz w:val="19"/>
              </w:rPr>
              <w:br w:type="textWrapping"/>
            </w:r>
            <w:r>
              <w:rPr>
                <w:rFonts w:ascii="Arial" w:hAnsi="Arial"/>
                <w:sz w:val="19"/>
              </w:rPr>
              <w:t>404 NotFound: Không có sản phẩm nào khớp với ID cung cấp</w:t>
            </w:r>
          </w:p>
        </w:tc>
      </w:tr>
      <w:tr w14:paraId="735CFC89">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7BCC5C13">
            <w:pPr>
              <w:spacing w:after="40"/>
            </w:pPr>
            <w:r>
              <w:rPr>
                <w:rFonts w:ascii="Arial" w:hAnsi="Arial"/>
                <w:b/>
                <w:color w:val="D97706"/>
                <w:sz w:val="19"/>
              </w:rPr>
              <w:t xml:space="preserve">POST </w:t>
            </w:r>
            <w:r>
              <w:rPr>
                <w:rFonts w:ascii="Arial" w:hAnsi="Arial"/>
                <w:sz w:val="19"/>
              </w:rPr>
              <w:t>/api/products</w:t>
            </w:r>
          </w:p>
        </w:tc>
        <w:tc>
          <w:tcPr>
            <w:tcW w:w="1440" w:type="dxa"/>
            <w:tcMar>
              <w:top w:w="100" w:type="dxa"/>
              <w:left w:w="150" w:type="dxa"/>
              <w:bottom w:w="100" w:type="dxa"/>
              <w:right w:w="150" w:type="dxa"/>
            </w:tcMar>
          </w:tcPr>
          <w:p w14:paraId="008FED56">
            <w:pPr>
              <w:spacing w:after="40"/>
            </w:pPr>
            <w:r>
              <w:rPr>
                <w:rFonts w:ascii="Arial" w:hAnsi="Arial"/>
                <w:b/>
                <w:color w:val="1F3A60"/>
                <w:sz w:val="19"/>
              </w:rPr>
              <w:t>Token Admin</w:t>
            </w:r>
          </w:p>
        </w:tc>
        <w:tc>
          <w:tcPr>
            <w:tcW w:w="2880" w:type="dxa"/>
            <w:tcMar>
              <w:top w:w="100" w:type="dxa"/>
              <w:left w:w="150" w:type="dxa"/>
              <w:bottom w:w="100" w:type="dxa"/>
              <w:right w:w="150" w:type="dxa"/>
            </w:tcMar>
          </w:tcPr>
          <w:p w14:paraId="19FD15AC">
            <w:pPr>
              <w:spacing w:after="40"/>
            </w:pPr>
            <w:r>
              <w:rPr>
                <w:rFonts w:ascii="Arial" w:hAnsi="Arial"/>
                <w:sz w:val="18"/>
              </w:rPr>
              <w:t>ProductUpsertInput</w:t>
            </w:r>
            <w:r>
              <w:rPr>
                <w:rFonts w:ascii="Arial" w:hAnsi="Arial"/>
                <w:sz w:val="18"/>
              </w:rPr>
              <w:br w:type="textWrapping"/>
            </w:r>
            <w:r>
              <w:rPr>
                <w:rFonts w:ascii="Arial" w:hAnsi="Arial"/>
                <w:sz w:val="18"/>
              </w:rPr>
              <w:t>- Sku (string), ProductName (string)</w:t>
            </w:r>
            <w:r>
              <w:rPr>
                <w:rFonts w:ascii="Arial" w:hAnsi="Arial"/>
                <w:sz w:val="18"/>
              </w:rPr>
              <w:br w:type="textWrapping"/>
            </w:r>
            <w:r>
              <w:rPr>
                <w:rFonts w:ascii="Arial" w:hAnsi="Arial"/>
                <w:sz w:val="18"/>
              </w:rPr>
              <w:t>- Price (decimal), CategoryId (int)</w:t>
            </w:r>
            <w:r>
              <w:rPr>
                <w:rFonts w:ascii="Arial" w:hAnsi="Arial"/>
                <w:sz w:val="18"/>
              </w:rPr>
              <w:br w:type="textWrapping"/>
            </w:r>
            <w:r>
              <w:rPr>
                <w:rFonts w:ascii="Arial" w:hAnsi="Arial"/>
                <w:sz w:val="18"/>
              </w:rPr>
              <w:t>- StockLeft (int), Brand, Color, v.v.</w:t>
            </w:r>
          </w:p>
        </w:tc>
        <w:tc>
          <w:tcPr>
            <w:tcW w:w="2592" w:type="dxa"/>
            <w:tcMar>
              <w:top w:w="100" w:type="dxa"/>
              <w:left w:w="150" w:type="dxa"/>
              <w:bottom w:w="100" w:type="dxa"/>
              <w:right w:w="150" w:type="dxa"/>
            </w:tcMar>
          </w:tcPr>
          <w:p w14:paraId="05442A37">
            <w:pPr>
              <w:spacing w:after="40"/>
            </w:pPr>
            <w:r>
              <w:rPr>
                <w:rFonts w:ascii="Arial" w:hAnsi="Arial"/>
                <w:sz w:val="19"/>
              </w:rPr>
              <w:t>201 Created: Trả về ProductView vừa tạo</w:t>
            </w:r>
            <w:r>
              <w:rPr>
                <w:rFonts w:ascii="Arial" w:hAnsi="Arial"/>
                <w:sz w:val="19"/>
              </w:rPr>
              <w:br w:type="textWrapping"/>
            </w:r>
            <w:r>
              <w:rPr>
                <w:rFonts w:ascii="Arial" w:hAnsi="Arial"/>
                <w:sz w:val="19"/>
              </w:rPr>
              <w:t>409 Conflict: Trùng Sku hoặc Slug</w:t>
            </w:r>
            <w:r>
              <w:rPr>
                <w:rFonts w:ascii="Arial" w:hAnsi="Arial"/>
                <w:sz w:val="19"/>
              </w:rPr>
              <w:br w:type="textWrapping"/>
            </w:r>
            <w:r>
              <w:rPr>
                <w:rFonts w:ascii="Arial" w:hAnsi="Arial"/>
                <w:sz w:val="19"/>
              </w:rPr>
              <w:t>400 BadRequest: Lỗi dữ liệu validation</w:t>
            </w:r>
          </w:p>
        </w:tc>
      </w:tr>
      <w:tr w14:paraId="7844CA44">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5B7EA3CD">
            <w:pPr>
              <w:spacing w:after="40"/>
            </w:pPr>
            <w:r>
              <w:rPr>
                <w:rFonts w:ascii="Arial" w:hAnsi="Arial"/>
                <w:b/>
                <w:color w:val="D97706"/>
                <w:sz w:val="19"/>
              </w:rPr>
              <w:t xml:space="preserve">PUT </w:t>
            </w:r>
            <w:r>
              <w:rPr>
                <w:rFonts w:ascii="Arial" w:hAnsi="Arial"/>
                <w:sz w:val="19"/>
              </w:rPr>
              <w:t>/api/products/{id}</w:t>
            </w:r>
          </w:p>
        </w:tc>
        <w:tc>
          <w:tcPr>
            <w:tcW w:w="1440" w:type="dxa"/>
            <w:tcMar>
              <w:top w:w="100" w:type="dxa"/>
              <w:left w:w="150" w:type="dxa"/>
              <w:bottom w:w="100" w:type="dxa"/>
              <w:right w:w="150" w:type="dxa"/>
            </w:tcMar>
          </w:tcPr>
          <w:p w14:paraId="4F47B088">
            <w:pPr>
              <w:spacing w:after="40"/>
            </w:pPr>
            <w:r>
              <w:rPr>
                <w:rFonts w:ascii="Arial" w:hAnsi="Arial"/>
                <w:b/>
                <w:color w:val="1F3A60"/>
                <w:sz w:val="19"/>
              </w:rPr>
              <w:t>Token Admin</w:t>
            </w:r>
          </w:p>
        </w:tc>
        <w:tc>
          <w:tcPr>
            <w:tcW w:w="2880" w:type="dxa"/>
            <w:tcMar>
              <w:top w:w="100" w:type="dxa"/>
              <w:left w:w="150" w:type="dxa"/>
              <w:bottom w:w="100" w:type="dxa"/>
              <w:right w:w="150" w:type="dxa"/>
            </w:tcMar>
          </w:tcPr>
          <w:p w14:paraId="56355DA8">
            <w:pPr>
              <w:spacing w:after="40"/>
            </w:pPr>
            <w:r>
              <w:rPr>
                <w:rFonts w:ascii="Arial" w:hAnsi="Arial"/>
                <w:sz w:val="18"/>
              </w:rPr>
              <w:t>Tham số đường dẫn: id (int)</w:t>
            </w:r>
            <w:r>
              <w:rPr>
                <w:rFonts w:ascii="Arial" w:hAnsi="Arial"/>
                <w:sz w:val="18"/>
              </w:rPr>
              <w:br w:type="textWrapping"/>
            </w:r>
            <w:r>
              <w:rPr>
                <w:rFonts w:ascii="Arial" w:hAnsi="Arial"/>
                <w:sz w:val="18"/>
              </w:rPr>
              <w:t>Body: ProductUpsertInput</w:t>
            </w:r>
          </w:p>
        </w:tc>
        <w:tc>
          <w:tcPr>
            <w:tcW w:w="2592" w:type="dxa"/>
            <w:tcMar>
              <w:top w:w="100" w:type="dxa"/>
              <w:left w:w="150" w:type="dxa"/>
              <w:bottom w:w="100" w:type="dxa"/>
              <w:right w:w="150" w:type="dxa"/>
            </w:tcMar>
          </w:tcPr>
          <w:p w14:paraId="42B5EAA4">
            <w:pPr>
              <w:spacing w:after="40"/>
            </w:pPr>
            <w:r>
              <w:rPr>
                <w:rFonts w:ascii="Arial" w:hAnsi="Arial"/>
                <w:sz w:val="19"/>
              </w:rPr>
              <w:t>200 OK: Trả về ProductView sau cập nhật</w:t>
            </w:r>
            <w:r>
              <w:rPr>
                <w:rFonts w:ascii="Arial" w:hAnsi="Arial"/>
                <w:sz w:val="19"/>
              </w:rPr>
              <w:br w:type="textWrapping"/>
            </w:r>
            <w:r>
              <w:rPr>
                <w:rFonts w:ascii="Arial" w:hAnsi="Arial"/>
                <w:sz w:val="19"/>
              </w:rPr>
              <w:t>404 NotFound: Không có sản phẩm</w:t>
            </w:r>
            <w:r>
              <w:rPr>
                <w:rFonts w:ascii="Arial" w:hAnsi="Arial"/>
                <w:sz w:val="19"/>
              </w:rPr>
              <w:br w:type="textWrapping"/>
            </w:r>
            <w:r>
              <w:rPr>
                <w:rFonts w:ascii="Arial" w:hAnsi="Arial"/>
                <w:sz w:val="19"/>
              </w:rPr>
              <w:t>409 Conflict: Trùng SKU/Slug của SP khác</w:t>
            </w:r>
          </w:p>
        </w:tc>
      </w:tr>
      <w:tr w14:paraId="3C1C2CE4">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6E96CD7B">
            <w:pPr>
              <w:spacing w:after="40"/>
            </w:pPr>
            <w:r>
              <w:rPr>
                <w:rFonts w:ascii="Arial" w:hAnsi="Arial"/>
                <w:b/>
                <w:color w:val="DC2626"/>
                <w:sz w:val="19"/>
              </w:rPr>
              <w:t xml:space="preserve">DELETE </w:t>
            </w:r>
            <w:r>
              <w:rPr>
                <w:rFonts w:ascii="Arial" w:hAnsi="Arial"/>
                <w:sz w:val="19"/>
              </w:rPr>
              <w:t>/api/products/{id}</w:t>
            </w:r>
          </w:p>
        </w:tc>
        <w:tc>
          <w:tcPr>
            <w:tcW w:w="1440" w:type="dxa"/>
            <w:tcMar>
              <w:top w:w="100" w:type="dxa"/>
              <w:left w:w="150" w:type="dxa"/>
              <w:bottom w:w="100" w:type="dxa"/>
              <w:right w:w="150" w:type="dxa"/>
            </w:tcMar>
          </w:tcPr>
          <w:p w14:paraId="0C403DB6">
            <w:pPr>
              <w:spacing w:after="40"/>
            </w:pPr>
            <w:r>
              <w:rPr>
                <w:rFonts w:ascii="Arial" w:hAnsi="Arial"/>
                <w:b/>
                <w:color w:val="1F3A60"/>
                <w:sz w:val="19"/>
              </w:rPr>
              <w:t>Token Admin</w:t>
            </w:r>
          </w:p>
        </w:tc>
        <w:tc>
          <w:tcPr>
            <w:tcW w:w="2880" w:type="dxa"/>
            <w:tcMar>
              <w:top w:w="100" w:type="dxa"/>
              <w:left w:w="150" w:type="dxa"/>
              <w:bottom w:w="100" w:type="dxa"/>
              <w:right w:w="150" w:type="dxa"/>
            </w:tcMar>
          </w:tcPr>
          <w:p w14:paraId="72D3CE6F">
            <w:pPr>
              <w:spacing w:after="40"/>
            </w:pPr>
            <w:r>
              <w:rPr>
                <w:rFonts w:ascii="Arial" w:hAnsi="Arial"/>
                <w:sz w:val="18"/>
              </w:rPr>
              <w:t>Tham số đường dẫn: id (int)</w:t>
            </w:r>
          </w:p>
        </w:tc>
        <w:tc>
          <w:tcPr>
            <w:tcW w:w="2592" w:type="dxa"/>
            <w:tcMar>
              <w:top w:w="100" w:type="dxa"/>
              <w:left w:w="150" w:type="dxa"/>
              <w:bottom w:w="100" w:type="dxa"/>
              <w:right w:w="150" w:type="dxa"/>
            </w:tcMar>
          </w:tcPr>
          <w:p w14:paraId="5D91268D">
            <w:pPr>
              <w:spacing w:after="40"/>
            </w:pPr>
            <w:r>
              <w:rPr>
                <w:rFonts w:ascii="Arial" w:hAnsi="Arial"/>
                <w:sz w:val="19"/>
              </w:rPr>
              <w:t>204 No Content: Xóa thành công</w:t>
            </w:r>
            <w:r>
              <w:rPr>
                <w:rFonts w:ascii="Arial" w:hAnsi="Arial"/>
                <w:sz w:val="19"/>
              </w:rPr>
              <w:br w:type="textWrapping"/>
            </w:r>
            <w:r>
              <w:rPr>
                <w:rFonts w:ascii="Arial" w:hAnsi="Arial"/>
                <w:sz w:val="19"/>
              </w:rPr>
              <w:t>404 NotFound: Không tìm thấy sản phẩm</w:t>
            </w:r>
          </w:p>
        </w:tc>
      </w:tr>
      <w:tr w14:paraId="25F28DD6">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C0D40C7">
            <w:pPr>
              <w:spacing w:after="40"/>
            </w:pPr>
            <w:r>
              <w:rPr>
                <w:rFonts w:ascii="Arial" w:hAnsi="Arial"/>
                <w:b/>
                <w:color w:val="2563EB"/>
                <w:sz w:val="19"/>
              </w:rPr>
              <w:t xml:space="preserve">GET </w:t>
            </w:r>
            <w:r>
              <w:rPr>
                <w:rFonts w:ascii="Arial" w:hAnsi="Arial"/>
                <w:sz w:val="19"/>
              </w:rPr>
              <w:t>/api/products/{id}/reviews</w:t>
            </w:r>
          </w:p>
        </w:tc>
        <w:tc>
          <w:tcPr>
            <w:tcW w:w="1440" w:type="dxa"/>
            <w:tcMar>
              <w:top w:w="100" w:type="dxa"/>
              <w:left w:w="150" w:type="dxa"/>
              <w:bottom w:w="100" w:type="dxa"/>
              <w:right w:w="150" w:type="dxa"/>
            </w:tcMar>
          </w:tcPr>
          <w:p w14:paraId="20665A2F">
            <w:pPr>
              <w:spacing w:after="40"/>
            </w:pPr>
            <w:r>
              <w:rPr>
                <w:rFonts w:ascii="Arial" w:hAnsi="Arial"/>
                <w:color w:val="718096"/>
                <w:sz w:val="19"/>
              </w:rPr>
              <w:t>Không</w:t>
            </w:r>
          </w:p>
        </w:tc>
        <w:tc>
          <w:tcPr>
            <w:tcW w:w="2880" w:type="dxa"/>
            <w:tcMar>
              <w:top w:w="100" w:type="dxa"/>
              <w:left w:w="150" w:type="dxa"/>
              <w:bottom w:w="100" w:type="dxa"/>
              <w:right w:w="150" w:type="dxa"/>
            </w:tcMar>
          </w:tcPr>
          <w:p w14:paraId="2653B2C5">
            <w:pPr>
              <w:spacing w:after="40"/>
            </w:pPr>
            <w:r>
              <w:rPr>
                <w:rFonts w:ascii="Arial" w:hAnsi="Arial"/>
                <w:sz w:val="18"/>
              </w:rPr>
              <w:t>Tham số đường dẫn: id (int)</w:t>
            </w:r>
          </w:p>
        </w:tc>
        <w:tc>
          <w:tcPr>
            <w:tcW w:w="2592" w:type="dxa"/>
            <w:tcMar>
              <w:top w:w="100" w:type="dxa"/>
              <w:left w:w="150" w:type="dxa"/>
              <w:bottom w:w="100" w:type="dxa"/>
              <w:right w:w="150" w:type="dxa"/>
            </w:tcMar>
          </w:tcPr>
          <w:p w14:paraId="4C1A8F79">
            <w:pPr>
              <w:spacing w:after="40"/>
            </w:pPr>
            <w:r>
              <w:rPr>
                <w:rFonts w:ascii="Arial" w:hAnsi="Arial"/>
                <w:sz w:val="19"/>
              </w:rPr>
              <w:t>200 OK: Trả về danh sách ProductReviewView[]</w:t>
            </w:r>
          </w:p>
        </w:tc>
      </w:tr>
      <w:tr w14:paraId="6F69731A">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ADCACEB">
            <w:pPr>
              <w:spacing w:after="40"/>
            </w:pPr>
            <w:r>
              <w:rPr>
                <w:rFonts w:ascii="Arial" w:hAnsi="Arial"/>
                <w:b/>
                <w:color w:val="D97706"/>
                <w:sz w:val="19"/>
              </w:rPr>
              <w:t xml:space="preserve">POST </w:t>
            </w:r>
            <w:r>
              <w:rPr>
                <w:rFonts w:ascii="Arial" w:hAnsi="Arial"/>
                <w:sz w:val="19"/>
              </w:rPr>
              <w:t>/api/products/{id}/reviews</w:t>
            </w:r>
          </w:p>
        </w:tc>
        <w:tc>
          <w:tcPr>
            <w:tcW w:w="1440" w:type="dxa"/>
            <w:tcMar>
              <w:top w:w="100" w:type="dxa"/>
              <w:left w:w="150" w:type="dxa"/>
              <w:bottom w:w="100" w:type="dxa"/>
              <w:right w:w="150" w:type="dxa"/>
            </w:tcMar>
          </w:tcPr>
          <w:p w14:paraId="3EC5B0E6">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5C151F56">
            <w:pPr>
              <w:spacing w:after="40"/>
            </w:pPr>
            <w:r>
              <w:rPr>
                <w:rFonts w:ascii="Arial" w:hAnsi="Arial"/>
                <w:sz w:val="18"/>
              </w:rPr>
              <w:t>ProductReviewCreateInput</w:t>
            </w:r>
            <w:r>
              <w:rPr>
                <w:rFonts w:ascii="Arial" w:hAnsi="Arial"/>
                <w:sz w:val="18"/>
              </w:rPr>
              <w:br w:type="textWrapping"/>
            </w:r>
            <w:r>
              <w:rPr>
                <w:rFonts w:ascii="Arial" w:hAnsi="Arial"/>
                <w:sz w:val="18"/>
              </w:rPr>
              <w:t>- ProductId (int)</w:t>
            </w:r>
            <w:r>
              <w:rPr>
                <w:rFonts w:ascii="Arial" w:hAnsi="Arial"/>
                <w:sz w:val="18"/>
              </w:rPr>
              <w:br w:type="textWrapping"/>
            </w:r>
            <w:r>
              <w:rPr>
                <w:rFonts w:ascii="Arial" w:hAnsi="Arial"/>
                <w:sz w:val="18"/>
              </w:rPr>
              <w:t>- ReviewerName (string)</w:t>
            </w:r>
            <w:r>
              <w:rPr>
                <w:rFonts w:ascii="Arial" w:hAnsi="Arial"/>
                <w:sz w:val="18"/>
              </w:rPr>
              <w:br w:type="textWrapping"/>
            </w:r>
            <w:r>
              <w:rPr>
                <w:rFonts w:ascii="Arial" w:hAnsi="Arial"/>
                <w:sz w:val="18"/>
              </w:rPr>
              <w:t>- Rating (int, từ 1 đến 5)</w:t>
            </w:r>
            <w:r>
              <w:rPr>
                <w:rFonts w:ascii="Arial" w:hAnsi="Arial"/>
                <w:sz w:val="18"/>
              </w:rPr>
              <w:br w:type="textWrapping"/>
            </w:r>
            <w:r>
              <w:rPr>
                <w:rFonts w:ascii="Arial" w:hAnsi="Arial"/>
                <w:sz w:val="18"/>
              </w:rPr>
              <w:t>- Comment (string)</w:t>
            </w:r>
          </w:p>
        </w:tc>
        <w:tc>
          <w:tcPr>
            <w:tcW w:w="2592" w:type="dxa"/>
            <w:tcMar>
              <w:top w:w="100" w:type="dxa"/>
              <w:left w:w="150" w:type="dxa"/>
              <w:bottom w:w="100" w:type="dxa"/>
              <w:right w:w="150" w:type="dxa"/>
            </w:tcMar>
          </w:tcPr>
          <w:p w14:paraId="74E9E94B">
            <w:pPr>
              <w:spacing w:after="40"/>
            </w:pPr>
            <w:r>
              <w:rPr>
                <w:rFonts w:ascii="Arial" w:hAnsi="Arial"/>
                <w:sz w:val="19"/>
              </w:rPr>
              <w:t>200 OK: Trả về ProductReviewView</w:t>
            </w:r>
            <w:r>
              <w:rPr>
                <w:rFonts w:ascii="Arial" w:hAnsi="Arial"/>
                <w:sz w:val="19"/>
              </w:rPr>
              <w:br w:type="textWrapping"/>
            </w:r>
            <w:r>
              <w:rPr>
                <w:rFonts w:ascii="Arial" w:hAnsi="Arial"/>
                <w:sz w:val="19"/>
              </w:rPr>
              <w:t>400 BadRequest: Sai ProductId trong body so với path</w:t>
            </w:r>
          </w:p>
        </w:tc>
      </w:tr>
    </w:tbl>
    <w:p w14:paraId="36F53F74">
      <w:pPr>
        <w:spacing w:after="120"/>
      </w:pPr>
    </w:p>
    <w:p w14:paraId="3EF827A7">
      <w:pPr>
        <w:pStyle w:val="4"/>
        <w:spacing w:before="160" w:after="40"/>
      </w:pPr>
      <w:r>
        <w:rPr>
          <w:rFonts w:ascii="Arial" w:hAnsi="Arial"/>
          <w:b/>
          <w:i/>
          <w:color w:val="4A5568"/>
          <w:sz w:val="24"/>
        </w:rPr>
        <w:t>Quy tắc Nghiệp vụ (Business Rules)</w:t>
      </w:r>
    </w:p>
    <w:p w14:paraId="6E01DFD2">
      <w:pPr>
        <w:pStyle w:val="23"/>
        <w:spacing w:after="60" w:line="276" w:lineRule="auto"/>
      </w:pPr>
      <w:r>
        <w:rPr>
          <w:rFonts w:ascii="Arial" w:hAnsi="Arial"/>
          <w:b/>
          <w:sz w:val="22"/>
        </w:rPr>
        <w:t xml:space="preserve">Duy nhất mã SKU và Slug: </w:t>
      </w:r>
      <w:r>
        <w:rPr>
          <w:rFonts w:ascii="Arial" w:hAnsi="Arial"/>
          <w:sz w:val="22"/>
        </w:rPr>
        <w:t>Hệ thống tự động chuyển đổi ProductName thành Slug dạng không dấu kết nối bằng dấu gạch ngang (ví dụ: 'Ke sach bee' -&gt; 'ke-sach-bee'). Sku và Slug phải là duy nhất trên toàn hệ thống sản phẩm. Nếu vi phạm, trả về lỗi 409 Conflict.</w:t>
      </w:r>
    </w:p>
    <w:p w14:paraId="28F0FD2E">
      <w:pPr>
        <w:pStyle w:val="23"/>
        <w:spacing w:after="60" w:line="276" w:lineRule="auto"/>
      </w:pPr>
      <w:r>
        <w:rPr>
          <w:rFonts w:ascii="Arial" w:hAnsi="Arial"/>
          <w:b/>
          <w:sz w:val="22"/>
        </w:rPr>
        <w:t xml:space="preserve">Ràng buộc số lượng tồn kho (Stock): </w:t>
      </w:r>
      <w:r>
        <w:rPr>
          <w:rFonts w:ascii="Arial" w:hAnsi="Arial"/>
          <w:sz w:val="22"/>
        </w:rPr>
        <w:t>Nếu StockLeft &lt;= 0, InStock sẽ tự động chuyển thành false. Khi tạo đơn hàng mới, số lượng sản phẩm mua sẽ trừ trực tiếp vào StockLeft. Nếu vượt quá số lượng còn lại, hệ thống sẽ báo lỗi hết hàng (Conflict).</w:t>
      </w:r>
    </w:p>
    <w:p w14:paraId="4DBCAA81">
      <w:r>
        <w:br w:type="page"/>
      </w:r>
    </w:p>
    <w:p w14:paraId="4E90AC4E">
      <w:pPr>
        <w:pStyle w:val="3"/>
        <w:spacing w:before="240" w:after="80"/>
      </w:pPr>
      <w:r>
        <w:rPr>
          <w:rFonts w:ascii="Arial" w:hAnsi="Arial"/>
          <w:b/>
          <w:color w:val="3B7A57"/>
          <w:sz w:val="28"/>
        </w:rPr>
        <w:t>3.3. Dịch Vụ Danh Mục (Category Service)</w:t>
      </w:r>
    </w:p>
    <w:p w14:paraId="2FE0ACCD">
      <w:pPr>
        <w:spacing w:after="120" w:line="276" w:lineRule="auto"/>
      </w:pPr>
      <w:r>
        <w:rPr>
          <w:rFonts w:ascii="Arial" w:hAnsi="Arial"/>
          <w:b/>
          <w:color w:val="2D3748"/>
          <w:sz w:val="22"/>
        </w:rPr>
        <w:t>Phân loại hàng hóa theo các tầng danh mục và nhóm danh mục sản phẩm nhằm tối ưu hóa trải nghiệm tìm kiếm và bộ lọc phía khách hàng.</w:t>
      </w:r>
      <w:r>
        <w:rPr>
          <w:rFonts w:ascii="Arial" w:hAnsi="Arial"/>
          <w:color w:val="2D3748"/>
          <w:sz w:val="22"/>
        </w:rPr>
        <w:t xml:space="preserve">Mục tiêu: </w:t>
      </w:r>
    </w:p>
    <w:p w14:paraId="53911C29">
      <w:pPr>
        <w:pStyle w:val="4"/>
        <w:spacing w:before="160" w:after="40"/>
      </w:pPr>
      <w:r>
        <w:rPr>
          <w:rFonts w:ascii="Arial" w:hAnsi="Arial"/>
          <w:b/>
          <w:i/>
          <w:color w:val="4A5568"/>
          <w:sz w:val="24"/>
        </w:rPr>
        <w:t>Thành phần dữ liệu (Database Entities)</w:t>
      </w:r>
    </w:p>
    <w:p w14:paraId="0E028AB8">
      <w:pPr>
        <w:pStyle w:val="23"/>
        <w:spacing w:after="60" w:line="276" w:lineRule="auto"/>
      </w:pPr>
      <w:r>
        <w:rPr>
          <w:rFonts w:ascii="Arial" w:hAnsi="Arial"/>
          <w:b/>
          <w:sz w:val="22"/>
        </w:rPr>
        <w:t xml:space="preserve">Category (Danh mục sản phẩm): </w:t>
      </w:r>
      <w:r>
        <w:rPr>
          <w:rFonts w:ascii="Arial" w:hAnsi="Arial"/>
          <w:sz w:val="22"/>
        </w:rPr>
        <w:t>Id (PK, int), Name (string), Slug (Unique, string), IsActive (bool), GroupId (FK, int).</w:t>
      </w:r>
    </w:p>
    <w:p w14:paraId="5113D562">
      <w:pPr>
        <w:pStyle w:val="23"/>
        <w:spacing w:after="60" w:line="276" w:lineRule="auto"/>
      </w:pPr>
      <w:r>
        <w:rPr>
          <w:rFonts w:ascii="Arial" w:hAnsi="Arial"/>
          <w:b/>
          <w:sz w:val="22"/>
        </w:rPr>
        <w:t xml:space="preserve">CategoryGroup (Nhóm danh mục): </w:t>
      </w:r>
      <w:r>
        <w:rPr>
          <w:rFonts w:ascii="Arial" w:hAnsi="Arial"/>
          <w:sz w:val="22"/>
        </w:rPr>
        <w:t>Id (PK, int), Name (string), Slug (Unique, string), IsActive (bool).</w:t>
      </w:r>
    </w:p>
    <w:p w14:paraId="13FF15D5">
      <w:pPr>
        <w:pStyle w:val="4"/>
        <w:spacing w:before="160" w:after="40"/>
      </w:pPr>
      <w:r>
        <w:rPr>
          <w:rFonts w:ascii="Arial" w:hAnsi="Arial"/>
          <w:b/>
          <w:i/>
          <w:color w:val="4A5568"/>
          <w:sz w:val="24"/>
        </w:rPr>
        <w:t>Danh sách API Đặc Tả</w:t>
      </w:r>
    </w:p>
    <w:tbl>
      <w:tblPr>
        <w:tblStyle w:val="12"/>
        <w:tblW w:w="0" w:type="auto"/>
        <w:jc w:val="center"/>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Layout w:type="autofit"/>
        <w:tblCellMar>
          <w:top w:w="0" w:type="dxa"/>
          <w:left w:w="108" w:type="dxa"/>
          <w:bottom w:w="0" w:type="dxa"/>
          <w:right w:w="108" w:type="dxa"/>
        </w:tblCellMar>
      </w:tblPr>
      <w:tblGrid>
        <w:gridCol w:w="3012"/>
        <w:gridCol w:w="1374"/>
        <w:gridCol w:w="2770"/>
        <w:gridCol w:w="2504"/>
      </w:tblGrid>
      <w:tr w14:paraId="319AA72A">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shd w:val="clear" w:color="auto" w:fill="1F3A60"/>
            <w:tcMar>
              <w:top w:w="120" w:type="dxa"/>
              <w:left w:w="150" w:type="dxa"/>
              <w:bottom w:w="120" w:type="dxa"/>
              <w:right w:w="150" w:type="dxa"/>
            </w:tcMar>
          </w:tcPr>
          <w:p w14:paraId="4976800D">
            <w:r>
              <w:rPr>
                <w:rFonts w:ascii="Arial" w:hAnsi="Arial"/>
                <w:b/>
                <w:color w:val="FFFFFF"/>
                <w:sz w:val="20"/>
              </w:rPr>
              <w:t>API / Endpoint</w:t>
            </w:r>
          </w:p>
        </w:tc>
        <w:tc>
          <w:tcPr>
            <w:tcW w:w="1440" w:type="dxa"/>
            <w:shd w:val="clear" w:color="auto" w:fill="1F3A60"/>
            <w:tcMar>
              <w:top w:w="120" w:type="dxa"/>
              <w:left w:w="150" w:type="dxa"/>
              <w:bottom w:w="120" w:type="dxa"/>
              <w:right w:w="150" w:type="dxa"/>
            </w:tcMar>
          </w:tcPr>
          <w:p w14:paraId="058E58BB">
            <w:r>
              <w:rPr>
                <w:rFonts w:ascii="Arial" w:hAnsi="Arial"/>
                <w:b/>
                <w:color w:val="FFFFFF"/>
                <w:sz w:val="20"/>
              </w:rPr>
              <w:t>Xác thực</w:t>
            </w:r>
          </w:p>
        </w:tc>
        <w:tc>
          <w:tcPr>
            <w:tcW w:w="2880" w:type="dxa"/>
            <w:shd w:val="clear" w:color="auto" w:fill="1F3A60"/>
            <w:tcMar>
              <w:top w:w="120" w:type="dxa"/>
              <w:left w:w="150" w:type="dxa"/>
              <w:bottom w:w="120" w:type="dxa"/>
              <w:right w:w="150" w:type="dxa"/>
            </w:tcMar>
          </w:tcPr>
          <w:p w14:paraId="4561B03A">
            <w:r>
              <w:rPr>
                <w:rFonts w:ascii="Arial" w:hAnsi="Arial"/>
                <w:b/>
                <w:color w:val="FFFFFF"/>
                <w:sz w:val="20"/>
              </w:rPr>
              <w:t>Tham số / Payload</w:t>
            </w:r>
          </w:p>
        </w:tc>
        <w:tc>
          <w:tcPr>
            <w:tcW w:w="2592" w:type="dxa"/>
            <w:shd w:val="clear" w:color="auto" w:fill="1F3A60"/>
            <w:tcMar>
              <w:top w:w="120" w:type="dxa"/>
              <w:left w:w="150" w:type="dxa"/>
              <w:bottom w:w="120" w:type="dxa"/>
              <w:right w:w="150" w:type="dxa"/>
            </w:tcMar>
          </w:tcPr>
          <w:p w14:paraId="3EE0A83C">
            <w:r>
              <w:rPr>
                <w:rFonts w:ascii="Arial" w:hAnsi="Arial"/>
                <w:b/>
                <w:color w:val="FFFFFF"/>
                <w:sz w:val="20"/>
              </w:rPr>
              <w:t>Phản hồi mong đợi</w:t>
            </w:r>
          </w:p>
        </w:tc>
      </w:tr>
      <w:tr w14:paraId="40B5FC85">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2C399F93">
            <w:pPr>
              <w:spacing w:after="40"/>
            </w:pPr>
            <w:r>
              <w:rPr>
                <w:rFonts w:ascii="Arial" w:hAnsi="Arial"/>
                <w:b/>
                <w:color w:val="2563EB"/>
                <w:sz w:val="19"/>
              </w:rPr>
              <w:t xml:space="preserve">GET </w:t>
            </w:r>
            <w:r>
              <w:rPr>
                <w:rFonts w:ascii="Arial" w:hAnsi="Arial"/>
                <w:sz w:val="19"/>
              </w:rPr>
              <w:t>/api/categories</w:t>
            </w:r>
          </w:p>
        </w:tc>
        <w:tc>
          <w:tcPr>
            <w:tcW w:w="1440" w:type="dxa"/>
            <w:tcMar>
              <w:top w:w="100" w:type="dxa"/>
              <w:left w:w="150" w:type="dxa"/>
              <w:bottom w:w="100" w:type="dxa"/>
              <w:right w:w="150" w:type="dxa"/>
            </w:tcMar>
          </w:tcPr>
          <w:p w14:paraId="033D7CE3">
            <w:pPr>
              <w:spacing w:after="40"/>
            </w:pPr>
            <w:r>
              <w:rPr>
                <w:rFonts w:ascii="Arial" w:hAnsi="Arial"/>
                <w:color w:val="718096"/>
                <w:sz w:val="19"/>
              </w:rPr>
              <w:t>Không</w:t>
            </w:r>
          </w:p>
        </w:tc>
        <w:tc>
          <w:tcPr>
            <w:tcW w:w="2880" w:type="dxa"/>
            <w:tcMar>
              <w:top w:w="100" w:type="dxa"/>
              <w:left w:w="150" w:type="dxa"/>
              <w:bottom w:w="100" w:type="dxa"/>
              <w:right w:w="150" w:type="dxa"/>
            </w:tcMar>
          </w:tcPr>
          <w:p w14:paraId="6E725F8E">
            <w:pPr>
              <w:spacing w:after="40"/>
            </w:pPr>
            <w:r>
              <w:rPr>
                <w:rFonts w:ascii="Arial" w:hAnsi="Arial"/>
                <w:sz w:val="18"/>
              </w:rPr>
              <w:t>Không cần tham số</w:t>
            </w:r>
          </w:p>
        </w:tc>
        <w:tc>
          <w:tcPr>
            <w:tcW w:w="2592" w:type="dxa"/>
            <w:tcMar>
              <w:top w:w="100" w:type="dxa"/>
              <w:left w:w="150" w:type="dxa"/>
              <w:bottom w:w="100" w:type="dxa"/>
              <w:right w:w="150" w:type="dxa"/>
            </w:tcMar>
          </w:tcPr>
          <w:p w14:paraId="62F81B61">
            <w:pPr>
              <w:spacing w:after="40"/>
            </w:pPr>
            <w:r>
              <w:rPr>
                <w:rFonts w:ascii="Arial" w:hAnsi="Arial"/>
                <w:sz w:val="19"/>
              </w:rPr>
              <w:t>200 OK: Trả về mảng CategoryView[]</w:t>
            </w:r>
            <w:r>
              <w:rPr>
                <w:rFonts w:ascii="Arial" w:hAnsi="Arial"/>
                <w:sz w:val="19"/>
              </w:rPr>
              <w:br w:type="textWrapping"/>
            </w:r>
            <w:r>
              <w:rPr>
                <w:rFonts w:ascii="Arial" w:hAnsi="Arial"/>
                <w:sz w:val="19"/>
              </w:rPr>
              <w:t>Thông tin CategoryGroup được lồng trực tiếp trong mỗi Category qua navigation property 'GroupNavigation'.</w:t>
            </w:r>
          </w:p>
        </w:tc>
      </w:tr>
      <w:tr w14:paraId="06ABE2C8">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74FF8F6A">
            <w:pPr>
              <w:spacing w:after="40"/>
            </w:pPr>
            <w:r>
              <w:rPr>
                <w:rFonts w:ascii="Arial" w:hAnsi="Arial"/>
                <w:b/>
                <w:color w:val="2563EB"/>
                <w:sz w:val="19"/>
              </w:rPr>
              <w:t xml:space="preserve">GET </w:t>
            </w:r>
            <w:r>
              <w:rPr>
                <w:rFonts w:ascii="Arial" w:hAnsi="Arial"/>
                <w:sz w:val="19"/>
              </w:rPr>
              <w:t>/api/categories/{id}</w:t>
            </w:r>
          </w:p>
        </w:tc>
        <w:tc>
          <w:tcPr>
            <w:tcW w:w="1440" w:type="dxa"/>
            <w:tcMar>
              <w:top w:w="100" w:type="dxa"/>
              <w:left w:w="150" w:type="dxa"/>
              <w:bottom w:w="100" w:type="dxa"/>
              <w:right w:w="150" w:type="dxa"/>
            </w:tcMar>
          </w:tcPr>
          <w:p w14:paraId="5C3C4C37">
            <w:pPr>
              <w:spacing w:after="40"/>
            </w:pPr>
            <w:r>
              <w:rPr>
                <w:rFonts w:ascii="Arial" w:hAnsi="Arial"/>
                <w:color w:val="718096"/>
                <w:sz w:val="19"/>
              </w:rPr>
              <w:t>Không</w:t>
            </w:r>
          </w:p>
        </w:tc>
        <w:tc>
          <w:tcPr>
            <w:tcW w:w="2880" w:type="dxa"/>
            <w:tcMar>
              <w:top w:w="100" w:type="dxa"/>
              <w:left w:w="150" w:type="dxa"/>
              <w:bottom w:w="100" w:type="dxa"/>
              <w:right w:w="150" w:type="dxa"/>
            </w:tcMar>
          </w:tcPr>
          <w:p w14:paraId="383ABADD">
            <w:pPr>
              <w:spacing w:after="40"/>
            </w:pPr>
            <w:r>
              <w:rPr>
                <w:rFonts w:ascii="Arial" w:hAnsi="Arial"/>
                <w:sz w:val="18"/>
              </w:rPr>
              <w:t>Tham số đường dẫn: id (int)</w:t>
            </w:r>
          </w:p>
        </w:tc>
        <w:tc>
          <w:tcPr>
            <w:tcW w:w="2592" w:type="dxa"/>
            <w:tcMar>
              <w:top w:w="100" w:type="dxa"/>
              <w:left w:w="150" w:type="dxa"/>
              <w:bottom w:w="100" w:type="dxa"/>
              <w:right w:w="150" w:type="dxa"/>
            </w:tcMar>
          </w:tcPr>
          <w:p w14:paraId="0F6F5A54">
            <w:pPr>
              <w:spacing w:after="40"/>
            </w:pPr>
            <w:r>
              <w:rPr>
                <w:rFonts w:ascii="Arial" w:hAnsi="Arial"/>
                <w:sz w:val="19"/>
              </w:rPr>
              <w:t>200 OK: Trả về CategoryView cụ thể</w:t>
            </w:r>
            <w:r>
              <w:rPr>
                <w:rFonts w:ascii="Arial" w:hAnsi="Arial"/>
                <w:sz w:val="19"/>
              </w:rPr>
              <w:br w:type="textWrapping"/>
            </w:r>
            <w:r>
              <w:rPr>
                <w:rFonts w:ascii="Arial" w:hAnsi="Arial"/>
                <w:sz w:val="19"/>
              </w:rPr>
              <w:t>404 NotFound: Không tìm thấy danh mục</w:t>
            </w:r>
          </w:p>
        </w:tc>
      </w:tr>
      <w:tr w14:paraId="59E02FBA">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7208CC2D">
            <w:pPr>
              <w:spacing w:after="40"/>
            </w:pPr>
            <w:r>
              <w:rPr>
                <w:rFonts w:ascii="Arial" w:hAnsi="Arial"/>
                <w:b/>
                <w:color w:val="D97706"/>
                <w:sz w:val="19"/>
              </w:rPr>
              <w:t xml:space="preserve">POST </w:t>
            </w:r>
            <w:r>
              <w:rPr>
                <w:rFonts w:ascii="Arial" w:hAnsi="Arial"/>
                <w:sz w:val="19"/>
              </w:rPr>
              <w:t>/api/categories</w:t>
            </w:r>
          </w:p>
        </w:tc>
        <w:tc>
          <w:tcPr>
            <w:tcW w:w="1440" w:type="dxa"/>
            <w:tcMar>
              <w:top w:w="100" w:type="dxa"/>
              <w:left w:w="150" w:type="dxa"/>
              <w:bottom w:w="100" w:type="dxa"/>
              <w:right w:w="150" w:type="dxa"/>
            </w:tcMar>
          </w:tcPr>
          <w:p w14:paraId="17DD2EAB">
            <w:pPr>
              <w:spacing w:after="40"/>
            </w:pPr>
            <w:r>
              <w:rPr>
                <w:rFonts w:ascii="Arial" w:hAnsi="Arial"/>
                <w:b/>
                <w:color w:val="1F3A60"/>
                <w:sz w:val="19"/>
              </w:rPr>
              <w:t>Token Admin</w:t>
            </w:r>
          </w:p>
        </w:tc>
        <w:tc>
          <w:tcPr>
            <w:tcW w:w="2880" w:type="dxa"/>
            <w:tcMar>
              <w:top w:w="100" w:type="dxa"/>
              <w:left w:w="150" w:type="dxa"/>
              <w:bottom w:w="100" w:type="dxa"/>
              <w:right w:w="150" w:type="dxa"/>
            </w:tcMar>
          </w:tcPr>
          <w:p w14:paraId="7B7F01F3">
            <w:pPr>
              <w:spacing w:after="40"/>
            </w:pPr>
            <w:r>
              <w:rPr>
                <w:rFonts w:ascii="Arial" w:hAnsi="Arial"/>
                <w:sz w:val="18"/>
              </w:rPr>
              <w:t>CategoryUpsertInput</w:t>
            </w:r>
            <w:r>
              <w:rPr>
                <w:rFonts w:ascii="Arial" w:hAnsi="Arial"/>
                <w:sz w:val="18"/>
              </w:rPr>
              <w:br w:type="textWrapping"/>
            </w:r>
            <w:r>
              <w:rPr>
                <w:rFonts w:ascii="Arial" w:hAnsi="Arial"/>
                <w:sz w:val="18"/>
              </w:rPr>
              <w:t>- Name (string)</w:t>
            </w:r>
            <w:r>
              <w:rPr>
                <w:rFonts w:ascii="Arial" w:hAnsi="Arial"/>
                <w:sz w:val="18"/>
              </w:rPr>
              <w:br w:type="textWrapping"/>
            </w:r>
            <w:r>
              <w:rPr>
                <w:rFonts w:ascii="Arial" w:hAnsi="Arial"/>
                <w:sz w:val="18"/>
              </w:rPr>
              <w:t>- Slug (string)</w:t>
            </w:r>
            <w:r>
              <w:rPr>
                <w:rFonts w:ascii="Arial" w:hAnsi="Arial"/>
                <w:sz w:val="18"/>
              </w:rPr>
              <w:br w:type="textWrapping"/>
            </w:r>
            <w:r>
              <w:rPr>
                <w:rFonts w:ascii="Arial" w:hAnsi="Arial"/>
                <w:sz w:val="18"/>
              </w:rPr>
              <w:t>- GroupId (int)</w:t>
            </w:r>
            <w:r>
              <w:rPr>
                <w:rFonts w:ascii="Arial" w:hAnsi="Arial"/>
                <w:sz w:val="18"/>
              </w:rPr>
              <w:br w:type="textWrapping"/>
            </w:r>
            <w:r>
              <w:rPr>
                <w:rFonts w:ascii="Arial" w:hAnsi="Arial"/>
                <w:sz w:val="18"/>
              </w:rPr>
              <w:t>- IsActive (bool)</w:t>
            </w:r>
          </w:p>
        </w:tc>
        <w:tc>
          <w:tcPr>
            <w:tcW w:w="2592" w:type="dxa"/>
            <w:tcMar>
              <w:top w:w="100" w:type="dxa"/>
              <w:left w:w="150" w:type="dxa"/>
              <w:bottom w:w="100" w:type="dxa"/>
              <w:right w:w="150" w:type="dxa"/>
            </w:tcMar>
          </w:tcPr>
          <w:p w14:paraId="66D2F532">
            <w:pPr>
              <w:spacing w:after="40"/>
            </w:pPr>
            <w:r>
              <w:rPr>
                <w:rFonts w:ascii="Arial" w:hAnsi="Arial"/>
                <w:sz w:val="19"/>
              </w:rPr>
              <w:t>201 Created: Trả về danh mục vừa tạo thành công</w:t>
            </w:r>
            <w:r>
              <w:rPr>
                <w:rFonts w:ascii="Arial" w:hAnsi="Arial"/>
                <w:sz w:val="19"/>
              </w:rPr>
              <w:br w:type="textWrapping"/>
            </w:r>
            <w:r>
              <w:rPr>
                <w:rFonts w:ascii="Arial" w:hAnsi="Arial"/>
                <w:sz w:val="19"/>
              </w:rPr>
              <w:t>409 Conflict: Trùng tên hoặc Slug danh mục</w:t>
            </w:r>
          </w:p>
        </w:tc>
      </w:tr>
      <w:tr w14:paraId="67D71D63">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6D1106E">
            <w:pPr>
              <w:spacing w:after="40"/>
            </w:pPr>
            <w:r>
              <w:rPr>
                <w:rFonts w:ascii="Arial" w:hAnsi="Arial"/>
                <w:b/>
                <w:color w:val="D97706"/>
                <w:sz w:val="19"/>
              </w:rPr>
              <w:t xml:space="preserve">PUT </w:t>
            </w:r>
            <w:r>
              <w:rPr>
                <w:rFonts w:ascii="Arial" w:hAnsi="Arial"/>
                <w:sz w:val="19"/>
              </w:rPr>
              <w:t>/api/categories/{id}</w:t>
            </w:r>
          </w:p>
        </w:tc>
        <w:tc>
          <w:tcPr>
            <w:tcW w:w="1440" w:type="dxa"/>
            <w:tcMar>
              <w:top w:w="100" w:type="dxa"/>
              <w:left w:w="150" w:type="dxa"/>
              <w:bottom w:w="100" w:type="dxa"/>
              <w:right w:w="150" w:type="dxa"/>
            </w:tcMar>
          </w:tcPr>
          <w:p w14:paraId="4AF214D2">
            <w:pPr>
              <w:spacing w:after="40"/>
            </w:pPr>
            <w:r>
              <w:rPr>
                <w:rFonts w:ascii="Arial" w:hAnsi="Arial"/>
                <w:b/>
                <w:color w:val="1F3A60"/>
                <w:sz w:val="19"/>
              </w:rPr>
              <w:t>Token Admin</w:t>
            </w:r>
          </w:p>
        </w:tc>
        <w:tc>
          <w:tcPr>
            <w:tcW w:w="2880" w:type="dxa"/>
            <w:tcMar>
              <w:top w:w="100" w:type="dxa"/>
              <w:left w:w="150" w:type="dxa"/>
              <w:bottom w:w="100" w:type="dxa"/>
              <w:right w:w="150" w:type="dxa"/>
            </w:tcMar>
          </w:tcPr>
          <w:p w14:paraId="2CA9F26C">
            <w:pPr>
              <w:spacing w:after="40"/>
            </w:pPr>
            <w:r>
              <w:rPr>
                <w:rFonts w:ascii="Arial" w:hAnsi="Arial"/>
                <w:sz w:val="18"/>
              </w:rPr>
              <w:t>Tham số đường dẫn: id (int)</w:t>
            </w:r>
            <w:r>
              <w:rPr>
                <w:rFonts w:ascii="Arial" w:hAnsi="Arial"/>
                <w:sz w:val="18"/>
              </w:rPr>
              <w:br w:type="textWrapping"/>
            </w:r>
            <w:r>
              <w:rPr>
                <w:rFonts w:ascii="Arial" w:hAnsi="Arial"/>
                <w:sz w:val="18"/>
              </w:rPr>
              <w:t>Body: CategoryUpsertInput</w:t>
            </w:r>
          </w:p>
        </w:tc>
        <w:tc>
          <w:tcPr>
            <w:tcW w:w="2592" w:type="dxa"/>
            <w:tcMar>
              <w:top w:w="100" w:type="dxa"/>
              <w:left w:w="150" w:type="dxa"/>
              <w:bottom w:w="100" w:type="dxa"/>
              <w:right w:w="150" w:type="dxa"/>
            </w:tcMar>
          </w:tcPr>
          <w:p w14:paraId="48DB65BD">
            <w:pPr>
              <w:spacing w:after="40"/>
            </w:pPr>
            <w:r>
              <w:rPr>
                <w:rFonts w:ascii="Arial" w:hAnsi="Arial"/>
                <w:sz w:val="19"/>
              </w:rPr>
              <w:t>200 OK: Trả về danh mục đã sửa đổi</w:t>
            </w:r>
            <w:r>
              <w:rPr>
                <w:rFonts w:ascii="Arial" w:hAnsi="Arial"/>
                <w:sz w:val="19"/>
              </w:rPr>
              <w:br w:type="textWrapping"/>
            </w:r>
            <w:r>
              <w:rPr>
                <w:rFonts w:ascii="Arial" w:hAnsi="Arial"/>
                <w:sz w:val="19"/>
              </w:rPr>
              <w:t>404 NotFound: Danh mục không tồn tại</w:t>
            </w:r>
            <w:r>
              <w:rPr>
                <w:rFonts w:ascii="Arial" w:hAnsi="Arial"/>
                <w:sz w:val="19"/>
              </w:rPr>
              <w:br w:type="textWrapping"/>
            </w:r>
            <w:r>
              <w:rPr>
                <w:rFonts w:ascii="Arial" w:hAnsi="Arial"/>
                <w:sz w:val="19"/>
              </w:rPr>
              <w:t>409 Conflict: Trùng tên/Slug hoặc hành vi vô hiệu hóa vi phạm ràng buộc sản phẩm</w:t>
            </w:r>
          </w:p>
        </w:tc>
      </w:tr>
      <w:tr w14:paraId="56FAA6BA">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881CC2D">
            <w:pPr>
              <w:spacing w:after="40"/>
            </w:pPr>
            <w:r>
              <w:rPr>
                <w:rFonts w:ascii="Arial" w:hAnsi="Arial"/>
                <w:b/>
                <w:color w:val="DC2626"/>
                <w:sz w:val="19"/>
              </w:rPr>
              <w:t xml:space="preserve">DELETE </w:t>
            </w:r>
            <w:r>
              <w:rPr>
                <w:rFonts w:ascii="Arial" w:hAnsi="Arial"/>
                <w:sz w:val="19"/>
              </w:rPr>
              <w:t>/api/categories/{id}</w:t>
            </w:r>
          </w:p>
        </w:tc>
        <w:tc>
          <w:tcPr>
            <w:tcW w:w="1440" w:type="dxa"/>
            <w:tcMar>
              <w:top w:w="100" w:type="dxa"/>
              <w:left w:w="150" w:type="dxa"/>
              <w:bottom w:w="100" w:type="dxa"/>
              <w:right w:w="150" w:type="dxa"/>
            </w:tcMar>
          </w:tcPr>
          <w:p w14:paraId="2BB42A9A">
            <w:pPr>
              <w:spacing w:after="40"/>
            </w:pPr>
            <w:r>
              <w:rPr>
                <w:rFonts w:ascii="Arial" w:hAnsi="Arial"/>
                <w:b/>
                <w:color w:val="1F3A60"/>
                <w:sz w:val="19"/>
              </w:rPr>
              <w:t>Token Admin</w:t>
            </w:r>
          </w:p>
        </w:tc>
        <w:tc>
          <w:tcPr>
            <w:tcW w:w="2880" w:type="dxa"/>
            <w:tcMar>
              <w:top w:w="100" w:type="dxa"/>
              <w:left w:w="150" w:type="dxa"/>
              <w:bottom w:w="100" w:type="dxa"/>
              <w:right w:w="150" w:type="dxa"/>
            </w:tcMar>
          </w:tcPr>
          <w:p w14:paraId="67003B1D">
            <w:pPr>
              <w:spacing w:after="40"/>
            </w:pPr>
            <w:r>
              <w:rPr>
                <w:rFonts w:ascii="Arial" w:hAnsi="Arial"/>
                <w:sz w:val="18"/>
              </w:rPr>
              <w:t>Tham số đường dẫn: id (int)</w:t>
            </w:r>
          </w:p>
        </w:tc>
        <w:tc>
          <w:tcPr>
            <w:tcW w:w="2592" w:type="dxa"/>
            <w:tcMar>
              <w:top w:w="100" w:type="dxa"/>
              <w:left w:w="150" w:type="dxa"/>
              <w:bottom w:w="100" w:type="dxa"/>
              <w:right w:w="150" w:type="dxa"/>
            </w:tcMar>
          </w:tcPr>
          <w:p w14:paraId="06CE398E">
            <w:pPr>
              <w:spacing w:after="40"/>
            </w:pPr>
            <w:r>
              <w:rPr>
                <w:rFonts w:ascii="Arial" w:hAnsi="Arial"/>
                <w:sz w:val="19"/>
              </w:rPr>
              <w:t>204 No Content: Xóa thành công</w:t>
            </w:r>
            <w:r>
              <w:rPr>
                <w:rFonts w:ascii="Arial" w:hAnsi="Arial"/>
                <w:sz w:val="19"/>
              </w:rPr>
              <w:br w:type="textWrapping"/>
            </w:r>
            <w:r>
              <w:rPr>
                <w:rFonts w:ascii="Arial" w:hAnsi="Arial"/>
                <w:sz w:val="19"/>
              </w:rPr>
              <w:t>409 Conflict: Danh mục hiện đang liên kết với các sản phẩm trong hệ thống</w:t>
            </w:r>
            <w:r>
              <w:rPr>
                <w:rFonts w:ascii="Arial" w:hAnsi="Arial"/>
                <w:sz w:val="19"/>
              </w:rPr>
              <w:br w:type="textWrapping"/>
            </w:r>
            <w:r>
              <w:rPr>
                <w:rFonts w:ascii="Arial" w:hAnsi="Arial"/>
                <w:sz w:val="19"/>
              </w:rPr>
              <w:t>404 NotFound: Không tìm thấy danh mục</w:t>
            </w:r>
          </w:p>
        </w:tc>
      </w:tr>
    </w:tbl>
    <w:p w14:paraId="6953FCC1">
      <w:pPr>
        <w:spacing w:after="120"/>
      </w:pPr>
    </w:p>
    <w:p w14:paraId="1A4C3D71">
      <w:pPr>
        <w:pStyle w:val="4"/>
        <w:spacing w:before="160" w:after="40"/>
      </w:pPr>
      <w:r>
        <w:rPr>
          <w:rFonts w:ascii="Arial" w:hAnsi="Arial"/>
          <w:b/>
          <w:i/>
          <w:color w:val="4A5568"/>
          <w:sz w:val="24"/>
        </w:rPr>
        <w:t>Quy tắc Nghiệp vụ (Business Rules)</w:t>
      </w:r>
    </w:p>
    <w:p w14:paraId="21CADFCD">
      <w:pPr>
        <w:pStyle w:val="23"/>
        <w:spacing w:after="60" w:line="276" w:lineRule="auto"/>
      </w:pPr>
      <w:r>
        <w:rPr>
          <w:rFonts w:ascii="Arial" w:hAnsi="Arial"/>
          <w:b/>
          <w:sz w:val="22"/>
        </w:rPr>
        <w:t xml:space="preserve">Nhóm danh mục lồng ghép: </w:t>
      </w:r>
      <w:r>
        <w:rPr>
          <w:rFonts w:ascii="Arial" w:hAnsi="Arial"/>
          <w:sz w:val="22"/>
        </w:rPr>
        <w:t>Trong hệ thống hiện tại, không có endpoint riêng biệt để tương tác độc lập với CategoryGroup (như cập nhật, xóa nhóm danh mục qua HTTP). Thông tin nhóm danh mục được quản lý và hiển thị lồng trong kết quả của danh mục sản phẩm.</w:t>
      </w:r>
    </w:p>
    <w:p w14:paraId="6D2A9F67">
      <w:pPr>
        <w:pStyle w:val="23"/>
        <w:spacing w:after="60" w:line="276" w:lineRule="auto"/>
      </w:pPr>
      <w:r>
        <w:rPr>
          <w:rFonts w:ascii="Arial" w:hAnsi="Arial"/>
          <w:b/>
          <w:sz w:val="22"/>
        </w:rPr>
        <w:t xml:space="preserve">Ràng buộc xóa danh mục (Deletion safety): </w:t>
      </w:r>
      <w:r>
        <w:rPr>
          <w:rFonts w:ascii="Arial" w:hAnsi="Arial"/>
          <w:sz w:val="22"/>
        </w:rPr>
        <w:t>Khi xóa một danh mục thông qua DELETE /api/categories/{id}, hệ thống sẽ kiểm tra xem có sản phẩm nào thuộc danh mục này hay không. Nếu có, API trả về mã lỗi 409 Conflict kèm mã lỗi nội bộ CategoryHasProducts để đảm bảo toàn vẹn dữ liệu cơ sở dữ liệu.</w:t>
      </w:r>
    </w:p>
    <w:p w14:paraId="4F66F33D">
      <w:r>
        <w:br w:type="page"/>
      </w:r>
    </w:p>
    <w:p w14:paraId="6F07AE4D">
      <w:pPr>
        <w:pStyle w:val="3"/>
        <w:spacing w:before="240" w:after="80"/>
      </w:pPr>
      <w:r>
        <w:rPr>
          <w:rFonts w:ascii="Arial" w:hAnsi="Arial"/>
          <w:b/>
          <w:color w:val="3B7A57"/>
          <w:sz w:val="28"/>
        </w:rPr>
        <w:t>3.4. Dịch Vụ Giỏ Hàng (Cart Service)</w:t>
      </w:r>
    </w:p>
    <w:p w14:paraId="1A7FFA3C">
      <w:pPr>
        <w:spacing w:after="120" w:line="276" w:lineRule="auto"/>
      </w:pPr>
      <w:r>
        <w:rPr>
          <w:rFonts w:ascii="Arial" w:hAnsi="Arial"/>
          <w:b/>
          <w:color w:val="2D3748"/>
          <w:sz w:val="22"/>
        </w:rPr>
        <w:t>Lưu trữ tạm thời các sản phẩm người dùng chọn mua trước khi thanh toán. Dịch vụ hỗ trợ thêm, sửa đổi số lượng hàng hóa và tự động tính toán giá trị tạm tính.</w:t>
      </w:r>
      <w:r>
        <w:rPr>
          <w:rFonts w:ascii="Arial" w:hAnsi="Arial"/>
          <w:color w:val="2D3748"/>
          <w:sz w:val="22"/>
        </w:rPr>
        <w:t xml:space="preserve">Mục tiêu: </w:t>
      </w:r>
    </w:p>
    <w:p w14:paraId="3651507F">
      <w:pPr>
        <w:pStyle w:val="4"/>
        <w:spacing w:before="160" w:after="40"/>
      </w:pPr>
      <w:r>
        <w:rPr>
          <w:rFonts w:ascii="Arial" w:hAnsi="Arial"/>
          <w:b/>
          <w:i/>
          <w:color w:val="4A5568"/>
          <w:sz w:val="24"/>
        </w:rPr>
        <w:t>Thành phần dữ liệu (Database Entities)</w:t>
      </w:r>
    </w:p>
    <w:p w14:paraId="23B68A07">
      <w:pPr>
        <w:pStyle w:val="23"/>
        <w:spacing w:after="60" w:line="276" w:lineRule="auto"/>
      </w:pPr>
      <w:r>
        <w:rPr>
          <w:rFonts w:ascii="Arial" w:hAnsi="Arial"/>
          <w:b/>
          <w:sz w:val="22"/>
        </w:rPr>
        <w:t xml:space="preserve">Cart (Giỏ hàng tổng): </w:t>
      </w:r>
      <w:r>
        <w:rPr>
          <w:rFonts w:ascii="Arial" w:hAnsi="Arial"/>
          <w:sz w:val="22"/>
        </w:rPr>
        <w:t>Id (PK, int), UserId (FK, int, liên kết 1-1 với User), CreatedAt (DateTime), UpdatedAt (DateTime).</w:t>
      </w:r>
    </w:p>
    <w:p w14:paraId="520F1C98">
      <w:pPr>
        <w:pStyle w:val="23"/>
        <w:spacing w:after="60" w:line="276" w:lineRule="auto"/>
      </w:pPr>
      <w:r>
        <w:rPr>
          <w:rFonts w:ascii="Arial" w:hAnsi="Arial"/>
          <w:b/>
          <w:sz w:val="22"/>
        </w:rPr>
        <w:t xml:space="preserve">CartItem (Chi tiết mặt hàng trong giỏ): </w:t>
      </w:r>
      <w:r>
        <w:rPr>
          <w:rFonts w:ascii="Arial" w:hAnsi="Arial"/>
          <w:sz w:val="22"/>
        </w:rPr>
        <w:t>Id (PK, int), CartId (FK, int), ProductId (FK, int), Quantity (int), UnitPrice (decimal), CreatedAt (DateTime), UpdatedAt (DateTime).</w:t>
      </w:r>
    </w:p>
    <w:p w14:paraId="1B200C3B">
      <w:pPr>
        <w:pStyle w:val="4"/>
        <w:spacing w:before="160" w:after="40"/>
      </w:pPr>
      <w:r>
        <w:rPr>
          <w:rFonts w:ascii="Arial" w:hAnsi="Arial"/>
          <w:b/>
          <w:i/>
          <w:color w:val="4A5568"/>
          <w:sz w:val="24"/>
        </w:rPr>
        <w:t>Danh sách API Đặc Tả</w:t>
      </w:r>
    </w:p>
    <w:tbl>
      <w:tblPr>
        <w:tblStyle w:val="12"/>
        <w:tblW w:w="0" w:type="auto"/>
        <w:jc w:val="center"/>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Layout w:type="autofit"/>
        <w:tblCellMar>
          <w:top w:w="0" w:type="dxa"/>
          <w:left w:w="108" w:type="dxa"/>
          <w:bottom w:w="0" w:type="dxa"/>
          <w:right w:w="108" w:type="dxa"/>
        </w:tblCellMar>
      </w:tblPr>
      <w:tblGrid>
        <w:gridCol w:w="3016"/>
        <w:gridCol w:w="1351"/>
        <w:gridCol w:w="2843"/>
        <w:gridCol w:w="2450"/>
      </w:tblGrid>
      <w:tr w14:paraId="3FEC5E57">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shd w:val="clear" w:color="auto" w:fill="1F3A60"/>
            <w:tcMar>
              <w:top w:w="120" w:type="dxa"/>
              <w:left w:w="150" w:type="dxa"/>
              <w:bottom w:w="120" w:type="dxa"/>
              <w:right w:w="150" w:type="dxa"/>
            </w:tcMar>
          </w:tcPr>
          <w:p w14:paraId="47AF3E03">
            <w:r>
              <w:rPr>
                <w:rFonts w:ascii="Arial" w:hAnsi="Arial"/>
                <w:b/>
                <w:color w:val="FFFFFF"/>
                <w:sz w:val="20"/>
              </w:rPr>
              <w:t>API / Endpoint</w:t>
            </w:r>
          </w:p>
        </w:tc>
        <w:tc>
          <w:tcPr>
            <w:tcW w:w="1440" w:type="dxa"/>
            <w:shd w:val="clear" w:color="auto" w:fill="1F3A60"/>
            <w:tcMar>
              <w:top w:w="120" w:type="dxa"/>
              <w:left w:w="150" w:type="dxa"/>
              <w:bottom w:w="120" w:type="dxa"/>
              <w:right w:w="150" w:type="dxa"/>
            </w:tcMar>
          </w:tcPr>
          <w:p w14:paraId="3CFF694C">
            <w:r>
              <w:rPr>
                <w:rFonts w:ascii="Arial" w:hAnsi="Arial"/>
                <w:b/>
                <w:color w:val="FFFFFF"/>
                <w:sz w:val="20"/>
              </w:rPr>
              <w:t>Xác thực</w:t>
            </w:r>
          </w:p>
        </w:tc>
        <w:tc>
          <w:tcPr>
            <w:tcW w:w="2880" w:type="dxa"/>
            <w:shd w:val="clear" w:color="auto" w:fill="1F3A60"/>
            <w:tcMar>
              <w:top w:w="120" w:type="dxa"/>
              <w:left w:w="150" w:type="dxa"/>
              <w:bottom w:w="120" w:type="dxa"/>
              <w:right w:w="150" w:type="dxa"/>
            </w:tcMar>
          </w:tcPr>
          <w:p w14:paraId="0563FBA2">
            <w:r>
              <w:rPr>
                <w:rFonts w:ascii="Arial" w:hAnsi="Arial"/>
                <w:b/>
                <w:color w:val="FFFFFF"/>
                <w:sz w:val="20"/>
              </w:rPr>
              <w:t>Tham số / Payload</w:t>
            </w:r>
          </w:p>
        </w:tc>
        <w:tc>
          <w:tcPr>
            <w:tcW w:w="2592" w:type="dxa"/>
            <w:shd w:val="clear" w:color="auto" w:fill="1F3A60"/>
            <w:tcMar>
              <w:top w:w="120" w:type="dxa"/>
              <w:left w:w="150" w:type="dxa"/>
              <w:bottom w:w="120" w:type="dxa"/>
              <w:right w:w="150" w:type="dxa"/>
            </w:tcMar>
          </w:tcPr>
          <w:p w14:paraId="255199FD">
            <w:r>
              <w:rPr>
                <w:rFonts w:ascii="Arial" w:hAnsi="Arial"/>
                <w:b/>
                <w:color w:val="FFFFFF"/>
                <w:sz w:val="20"/>
              </w:rPr>
              <w:t>Phản hồi mong đợi</w:t>
            </w:r>
          </w:p>
        </w:tc>
      </w:tr>
      <w:tr w14:paraId="5E9B7983">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C39C21C">
            <w:pPr>
              <w:spacing w:after="40"/>
            </w:pPr>
            <w:r>
              <w:rPr>
                <w:rFonts w:ascii="Arial" w:hAnsi="Arial"/>
                <w:b/>
                <w:color w:val="2563EB"/>
                <w:sz w:val="19"/>
              </w:rPr>
              <w:t xml:space="preserve">GET </w:t>
            </w:r>
            <w:r>
              <w:rPr>
                <w:rFonts w:ascii="Arial" w:hAnsi="Arial"/>
                <w:sz w:val="19"/>
              </w:rPr>
              <w:t>/api/cart</w:t>
            </w:r>
          </w:p>
        </w:tc>
        <w:tc>
          <w:tcPr>
            <w:tcW w:w="1440" w:type="dxa"/>
            <w:tcMar>
              <w:top w:w="100" w:type="dxa"/>
              <w:left w:w="150" w:type="dxa"/>
              <w:bottom w:w="100" w:type="dxa"/>
              <w:right w:w="150" w:type="dxa"/>
            </w:tcMar>
          </w:tcPr>
          <w:p w14:paraId="2DEA88AF">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6106D08D">
            <w:pPr>
              <w:spacing w:after="40"/>
            </w:pPr>
            <w:r>
              <w:rPr>
                <w:rFonts w:ascii="Arial" w:hAnsi="Arial"/>
                <w:sz w:val="18"/>
              </w:rPr>
              <w:t>Không cần tham số body</w:t>
            </w:r>
          </w:p>
        </w:tc>
        <w:tc>
          <w:tcPr>
            <w:tcW w:w="2592" w:type="dxa"/>
            <w:tcMar>
              <w:top w:w="100" w:type="dxa"/>
              <w:left w:w="150" w:type="dxa"/>
              <w:bottom w:w="100" w:type="dxa"/>
              <w:right w:w="150" w:type="dxa"/>
            </w:tcMar>
          </w:tcPr>
          <w:p w14:paraId="3C879AFE">
            <w:pPr>
              <w:spacing w:after="40"/>
            </w:pPr>
            <w:r>
              <w:rPr>
                <w:rFonts w:ascii="Arial" w:hAnsi="Arial"/>
                <w:sz w:val="19"/>
              </w:rPr>
              <w:t>200 OK: Trả về CartView { id, items: CartItemView[] }</w:t>
            </w:r>
            <w:r>
              <w:rPr>
                <w:rFonts w:ascii="Arial" w:hAnsi="Arial"/>
                <w:sz w:val="19"/>
              </w:rPr>
              <w:br w:type="textWrapping"/>
            </w:r>
            <w:r>
              <w:rPr>
                <w:rFonts w:ascii="Arial" w:hAnsi="Arial"/>
                <w:sz w:val="19"/>
              </w:rPr>
              <w:t>Hệ thống tự khởi tạo giỏ hàng trống nếu là lần truy cập đầu tiên.</w:t>
            </w:r>
          </w:p>
        </w:tc>
      </w:tr>
      <w:tr w14:paraId="7E12F499">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987B3DD">
            <w:pPr>
              <w:spacing w:after="40"/>
            </w:pPr>
            <w:r>
              <w:rPr>
                <w:rFonts w:ascii="Arial" w:hAnsi="Arial"/>
                <w:b/>
                <w:color w:val="D97706"/>
                <w:sz w:val="19"/>
              </w:rPr>
              <w:t xml:space="preserve">POST </w:t>
            </w:r>
            <w:r>
              <w:rPr>
                <w:rFonts w:ascii="Arial" w:hAnsi="Arial"/>
                <w:sz w:val="19"/>
              </w:rPr>
              <w:t>/api/cart/items</w:t>
            </w:r>
          </w:p>
        </w:tc>
        <w:tc>
          <w:tcPr>
            <w:tcW w:w="1440" w:type="dxa"/>
            <w:tcMar>
              <w:top w:w="100" w:type="dxa"/>
              <w:left w:w="150" w:type="dxa"/>
              <w:bottom w:w="100" w:type="dxa"/>
              <w:right w:w="150" w:type="dxa"/>
            </w:tcMar>
          </w:tcPr>
          <w:p w14:paraId="2D5629C4">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663A0BD4">
            <w:pPr>
              <w:spacing w:after="40"/>
            </w:pPr>
            <w:r>
              <w:rPr>
                <w:rFonts w:ascii="Arial" w:hAnsi="Arial"/>
                <w:sz w:val="18"/>
              </w:rPr>
              <w:t>AddCartItemInput</w:t>
            </w:r>
            <w:r>
              <w:rPr>
                <w:rFonts w:ascii="Arial" w:hAnsi="Arial"/>
                <w:sz w:val="18"/>
              </w:rPr>
              <w:br w:type="textWrapping"/>
            </w:r>
            <w:r>
              <w:rPr>
                <w:rFonts w:ascii="Arial" w:hAnsi="Arial"/>
                <w:sz w:val="18"/>
              </w:rPr>
              <w:t>- ProductId (int, bắt buộc)</w:t>
            </w:r>
            <w:r>
              <w:rPr>
                <w:rFonts w:ascii="Arial" w:hAnsi="Arial"/>
                <w:sz w:val="18"/>
              </w:rPr>
              <w:br w:type="textWrapping"/>
            </w:r>
            <w:r>
              <w:rPr>
                <w:rFonts w:ascii="Arial" w:hAnsi="Arial"/>
                <w:sz w:val="18"/>
              </w:rPr>
              <w:t>- Quantity (int, bắt buộc, &gt; 0)</w:t>
            </w:r>
          </w:p>
        </w:tc>
        <w:tc>
          <w:tcPr>
            <w:tcW w:w="2592" w:type="dxa"/>
            <w:tcMar>
              <w:top w:w="100" w:type="dxa"/>
              <w:left w:w="150" w:type="dxa"/>
              <w:bottom w:w="100" w:type="dxa"/>
              <w:right w:w="150" w:type="dxa"/>
            </w:tcMar>
          </w:tcPr>
          <w:p w14:paraId="6BE6C214">
            <w:pPr>
              <w:spacing w:after="40"/>
            </w:pPr>
            <w:r>
              <w:rPr>
                <w:rFonts w:ascii="Arial" w:hAnsi="Arial"/>
                <w:sz w:val="19"/>
              </w:rPr>
              <w:t>200 OK: Trả về CartView mới</w:t>
            </w:r>
            <w:r>
              <w:rPr>
                <w:rFonts w:ascii="Arial" w:hAnsi="Arial"/>
                <w:sz w:val="19"/>
              </w:rPr>
              <w:br w:type="textWrapping"/>
            </w:r>
            <w:r>
              <w:rPr>
                <w:rFonts w:ascii="Arial" w:hAnsi="Arial"/>
                <w:sz w:val="19"/>
              </w:rPr>
              <w:t>404 NotFound: Sản phẩm không tồn tại</w:t>
            </w:r>
            <w:r>
              <w:rPr>
                <w:rFonts w:ascii="Arial" w:hAnsi="Arial"/>
                <w:sz w:val="19"/>
              </w:rPr>
              <w:br w:type="textWrapping"/>
            </w:r>
            <w:r>
              <w:rPr>
                <w:rFonts w:ascii="Arial" w:hAnsi="Arial"/>
                <w:sz w:val="19"/>
              </w:rPr>
              <w:t>409 Conflict: Số lượng vượt quá giới hạn tồn kho sản phẩm</w:t>
            </w:r>
          </w:p>
        </w:tc>
      </w:tr>
      <w:tr w14:paraId="6AFD69EE">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B1E65D0">
            <w:pPr>
              <w:spacing w:after="40"/>
            </w:pPr>
            <w:r>
              <w:rPr>
                <w:rFonts w:ascii="Arial" w:hAnsi="Arial"/>
                <w:b/>
                <w:color w:val="D97706"/>
                <w:sz w:val="19"/>
              </w:rPr>
              <w:t xml:space="preserve">PUT </w:t>
            </w:r>
            <w:r>
              <w:rPr>
                <w:rFonts w:ascii="Arial" w:hAnsi="Arial"/>
                <w:sz w:val="19"/>
              </w:rPr>
              <w:t>/api/cart/items/{itemId}</w:t>
            </w:r>
          </w:p>
        </w:tc>
        <w:tc>
          <w:tcPr>
            <w:tcW w:w="1440" w:type="dxa"/>
            <w:tcMar>
              <w:top w:w="100" w:type="dxa"/>
              <w:left w:w="150" w:type="dxa"/>
              <w:bottom w:w="100" w:type="dxa"/>
              <w:right w:w="150" w:type="dxa"/>
            </w:tcMar>
          </w:tcPr>
          <w:p w14:paraId="473E75D3">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340CDC02">
            <w:pPr>
              <w:spacing w:after="40"/>
            </w:pPr>
            <w:r>
              <w:rPr>
                <w:rFonts w:ascii="Arial" w:hAnsi="Arial"/>
                <w:sz w:val="18"/>
              </w:rPr>
              <w:t>Tham số đường dẫn: itemId (int)</w:t>
            </w:r>
            <w:r>
              <w:rPr>
                <w:rFonts w:ascii="Arial" w:hAnsi="Arial"/>
                <w:sz w:val="18"/>
              </w:rPr>
              <w:br w:type="textWrapping"/>
            </w:r>
            <w:r>
              <w:rPr>
                <w:rFonts w:ascii="Arial" w:hAnsi="Arial"/>
                <w:sz w:val="18"/>
              </w:rPr>
              <w:t>Body: UpdateCartItemQuantityInput</w:t>
            </w:r>
            <w:r>
              <w:rPr>
                <w:rFonts w:ascii="Arial" w:hAnsi="Arial"/>
                <w:sz w:val="18"/>
              </w:rPr>
              <w:br w:type="textWrapping"/>
            </w:r>
            <w:r>
              <w:rPr>
                <w:rFonts w:ascii="Arial" w:hAnsi="Arial"/>
                <w:sz w:val="18"/>
              </w:rPr>
              <w:t>- Quantity (int, bắt buộc, &gt; 0)</w:t>
            </w:r>
          </w:p>
        </w:tc>
        <w:tc>
          <w:tcPr>
            <w:tcW w:w="2592" w:type="dxa"/>
            <w:tcMar>
              <w:top w:w="100" w:type="dxa"/>
              <w:left w:w="150" w:type="dxa"/>
              <w:bottom w:w="100" w:type="dxa"/>
              <w:right w:w="150" w:type="dxa"/>
            </w:tcMar>
          </w:tcPr>
          <w:p w14:paraId="5C6C55C8">
            <w:pPr>
              <w:spacing w:after="40"/>
            </w:pPr>
            <w:r>
              <w:rPr>
                <w:rFonts w:ascii="Arial" w:hAnsi="Arial"/>
                <w:sz w:val="19"/>
              </w:rPr>
              <w:t>200 OK: Trả về CartView sau khi đổi số lượng</w:t>
            </w:r>
            <w:r>
              <w:rPr>
                <w:rFonts w:ascii="Arial" w:hAnsi="Arial"/>
                <w:sz w:val="19"/>
              </w:rPr>
              <w:br w:type="textWrapping"/>
            </w:r>
            <w:r>
              <w:rPr>
                <w:rFonts w:ascii="Arial" w:hAnsi="Arial"/>
                <w:sz w:val="19"/>
              </w:rPr>
              <w:t>404 NotFound: Không tìm thấy mặt hàng trong giỏ</w:t>
            </w:r>
            <w:r>
              <w:rPr>
                <w:rFonts w:ascii="Arial" w:hAnsi="Arial"/>
                <w:sz w:val="19"/>
              </w:rPr>
              <w:br w:type="textWrapping"/>
            </w:r>
            <w:r>
              <w:rPr>
                <w:rFonts w:ascii="Arial" w:hAnsi="Arial"/>
                <w:sz w:val="19"/>
              </w:rPr>
              <w:t>409 Conflict: Vượt quá số hàng còn lại trong kho</w:t>
            </w:r>
          </w:p>
        </w:tc>
      </w:tr>
      <w:tr w14:paraId="67D205F8">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58A142A0">
            <w:pPr>
              <w:spacing w:after="40"/>
            </w:pPr>
            <w:r>
              <w:rPr>
                <w:rFonts w:ascii="Arial" w:hAnsi="Arial"/>
                <w:b/>
                <w:color w:val="DC2626"/>
                <w:sz w:val="19"/>
              </w:rPr>
              <w:t xml:space="preserve">DELETE </w:t>
            </w:r>
            <w:r>
              <w:rPr>
                <w:rFonts w:ascii="Arial" w:hAnsi="Arial"/>
                <w:sz w:val="19"/>
              </w:rPr>
              <w:t>/api/cart/items/{itemId}</w:t>
            </w:r>
          </w:p>
        </w:tc>
        <w:tc>
          <w:tcPr>
            <w:tcW w:w="1440" w:type="dxa"/>
            <w:tcMar>
              <w:top w:w="100" w:type="dxa"/>
              <w:left w:w="150" w:type="dxa"/>
              <w:bottom w:w="100" w:type="dxa"/>
              <w:right w:w="150" w:type="dxa"/>
            </w:tcMar>
          </w:tcPr>
          <w:p w14:paraId="36C7FF76">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2AB2079E">
            <w:pPr>
              <w:spacing w:after="40"/>
            </w:pPr>
            <w:r>
              <w:rPr>
                <w:rFonts w:ascii="Arial" w:hAnsi="Arial"/>
                <w:sz w:val="18"/>
              </w:rPr>
              <w:t>Tham số đường dẫn: itemId (int)</w:t>
            </w:r>
          </w:p>
        </w:tc>
        <w:tc>
          <w:tcPr>
            <w:tcW w:w="2592" w:type="dxa"/>
            <w:tcMar>
              <w:top w:w="100" w:type="dxa"/>
              <w:left w:w="150" w:type="dxa"/>
              <w:bottom w:w="100" w:type="dxa"/>
              <w:right w:w="150" w:type="dxa"/>
            </w:tcMar>
          </w:tcPr>
          <w:p w14:paraId="10BE0BA9">
            <w:pPr>
              <w:spacing w:after="40"/>
            </w:pPr>
            <w:r>
              <w:rPr>
                <w:rFonts w:ascii="Arial" w:hAnsi="Arial"/>
                <w:sz w:val="19"/>
              </w:rPr>
              <w:t>204 No Content: Xóa mặt hàng khỏi giỏ thành công</w:t>
            </w:r>
            <w:r>
              <w:rPr>
                <w:rFonts w:ascii="Arial" w:hAnsi="Arial"/>
                <w:sz w:val="19"/>
              </w:rPr>
              <w:br w:type="textWrapping"/>
            </w:r>
            <w:r>
              <w:rPr>
                <w:rFonts w:ascii="Arial" w:hAnsi="Arial"/>
                <w:sz w:val="19"/>
              </w:rPr>
              <w:t>404 NotFound: Không tìm thấy mặt hàng để xóa</w:t>
            </w:r>
          </w:p>
        </w:tc>
      </w:tr>
      <w:tr w14:paraId="136ACB69">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2FBC06A">
            <w:pPr>
              <w:spacing w:after="40"/>
            </w:pPr>
            <w:r>
              <w:rPr>
                <w:rFonts w:ascii="Arial" w:hAnsi="Arial"/>
                <w:b/>
                <w:color w:val="DC2626"/>
                <w:sz w:val="19"/>
              </w:rPr>
              <w:t xml:space="preserve">DELETE </w:t>
            </w:r>
            <w:r>
              <w:rPr>
                <w:rFonts w:ascii="Arial" w:hAnsi="Arial"/>
                <w:sz w:val="19"/>
              </w:rPr>
              <w:t>/api/cart/items</w:t>
            </w:r>
          </w:p>
        </w:tc>
        <w:tc>
          <w:tcPr>
            <w:tcW w:w="1440" w:type="dxa"/>
            <w:tcMar>
              <w:top w:w="100" w:type="dxa"/>
              <w:left w:w="150" w:type="dxa"/>
              <w:bottom w:w="100" w:type="dxa"/>
              <w:right w:w="150" w:type="dxa"/>
            </w:tcMar>
          </w:tcPr>
          <w:p w14:paraId="43454002">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03526BE0">
            <w:pPr>
              <w:spacing w:after="40"/>
            </w:pPr>
            <w:r>
              <w:rPr>
                <w:rFonts w:ascii="Arial" w:hAnsi="Arial"/>
                <w:sz w:val="18"/>
              </w:rPr>
              <w:t>Không cần tham số</w:t>
            </w:r>
          </w:p>
        </w:tc>
        <w:tc>
          <w:tcPr>
            <w:tcW w:w="2592" w:type="dxa"/>
            <w:tcMar>
              <w:top w:w="100" w:type="dxa"/>
              <w:left w:w="150" w:type="dxa"/>
              <w:bottom w:w="100" w:type="dxa"/>
              <w:right w:w="150" w:type="dxa"/>
            </w:tcMar>
          </w:tcPr>
          <w:p w14:paraId="0DAAC05F">
            <w:pPr>
              <w:spacing w:after="40"/>
            </w:pPr>
            <w:r>
              <w:rPr>
                <w:rFonts w:ascii="Arial" w:hAnsi="Arial"/>
                <w:sz w:val="19"/>
              </w:rPr>
              <w:t>204 No Content: Xóa sạch toàn bộ sản phẩm trong giỏ</w:t>
            </w:r>
          </w:p>
        </w:tc>
      </w:tr>
    </w:tbl>
    <w:p w14:paraId="06E0F33C">
      <w:pPr>
        <w:spacing w:after="120"/>
      </w:pPr>
    </w:p>
    <w:p w14:paraId="7C4E840E">
      <w:pPr>
        <w:pStyle w:val="4"/>
        <w:spacing w:before="160" w:after="40"/>
      </w:pPr>
      <w:r>
        <w:rPr>
          <w:rFonts w:ascii="Arial" w:hAnsi="Arial"/>
          <w:b/>
          <w:i/>
          <w:color w:val="4A5568"/>
          <w:sz w:val="24"/>
        </w:rPr>
        <w:t>Quy tắc Nghiệp vụ (Business Rules)</w:t>
      </w:r>
    </w:p>
    <w:p w14:paraId="4E6377D8">
      <w:pPr>
        <w:pStyle w:val="23"/>
        <w:spacing w:after="60" w:line="276" w:lineRule="auto"/>
      </w:pPr>
      <w:r>
        <w:rPr>
          <w:rFonts w:ascii="Arial" w:hAnsi="Arial"/>
          <w:b/>
          <w:sz w:val="22"/>
        </w:rPr>
        <w:t xml:space="preserve">Tính gộp số lượng: </w:t>
      </w:r>
      <w:r>
        <w:rPr>
          <w:rFonts w:ascii="Arial" w:hAnsi="Arial"/>
          <w:sz w:val="22"/>
        </w:rPr>
        <w:t>Khi thêm một sản phẩm đã có sẵn trong giỏ thông qua POST /api/cart/items, hệ thống không tạo dòng mới mà tự động tăng số lượng hiện tại (Quantity = Quantity + Input.Quantity).</w:t>
      </w:r>
    </w:p>
    <w:p w14:paraId="3751153C">
      <w:pPr>
        <w:pStyle w:val="23"/>
        <w:spacing w:after="60" w:line="276" w:lineRule="auto"/>
      </w:pPr>
      <w:r>
        <w:rPr>
          <w:rFonts w:ascii="Arial" w:hAnsi="Arial"/>
          <w:b/>
          <w:sz w:val="22"/>
        </w:rPr>
        <w:t xml:space="preserve">Kiểm tra giới hạn tồn kho: </w:t>
      </w:r>
      <w:r>
        <w:rPr>
          <w:rFonts w:ascii="Arial" w:hAnsi="Arial"/>
          <w:sz w:val="22"/>
        </w:rPr>
        <w:t>Tất cả các tác vụ thêm hoặc cập nhật số lượng đều phải đối chiếu với số lượng sản phẩm còn lại trong kho (StockLeft). Nếu tổng số lượng yêu cầu lớn hơn StockLeft, hệ thống sẽ từ chối và trả về lỗi 409 Conflict.</w:t>
      </w:r>
    </w:p>
    <w:p w14:paraId="0BCDAD29">
      <w:r>
        <w:br w:type="page"/>
      </w:r>
    </w:p>
    <w:p w14:paraId="4F289736">
      <w:pPr>
        <w:pStyle w:val="3"/>
        <w:spacing w:before="240" w:after="80"/>
      </w:pPr>
      <w:r>
        <w:rPr>
          <w:rFonts w:ascii="Arial" w:hAnsi="Arial"/>
          <w:b/>
          <w:color w:val="3B7A57"/>
          <w:sz w:val="28"/>
        </w:rPr>
        <w:t>3.5. Dịch Vụ Đơn Hàng (Order Service)</w:t>
      </w:r>
    </w:p>
    <w:p w14:paraId="3A4D708F">
      <w:pPr>
        <w:spacing w:after="120" w:line="276" w:lineRule="auto"/>
      </w:pPr>
      <w:r>
        <w:rPr>
          <w:rFonts w:ascii="Arial" w:hAnsi="Arial"/>
          <w:b/>
          <w:color w:val="2D3748"/>
          <w:sz w:val="22"/>
        </w:rPr>
        <w:t>Quản lý toàn bộ quy trình mua hàng từ khi chuyển đổi giỏ hàng thành đơn hàng, theo dõi các trạng thái xử lý, cho phép hủy đơn và xử lý khiếu nại hoàn tiền.</w:t>
      </w:r>
      <w:r>
        <w:rPr>
          <w:rFonts w:ascii="Arial" w:hAnsi="Arial"/>
          <w:color w:val="2D3748"/>
          <w:sz w:val="22"/>
        </w:rPr>
        <w:t xml:space="preserve">Mục tiêu: </w:t>
      </w:r>
    </w:p>
    <w:p w14:paraId="120C5266">
      <w:pPr>
        <w:pStyle w:val="4"/>
        <w:spacing w:before="160" w:after="40"/>
      </w:pPr>
      <w:r>
        <w:rPr>
          <w:rFonts w:ascii="Arial" w:hAnsi="Arial"/>
          <w:b/>
          <w:i/>
          <w:color w:val="4A5568"/>
          <w:sz w:val="24"/>
        </w:rPr>
        <w:t>Thành phần dữ liệu (Database Entities)</w:t>
      </w:r>
    </w:p>
    <w:p w14:paraId="3A3CAD67">
      <w:pPr>
        <w:pStyle w:val="23"/>
        <w:spacing w:after="60" w:line="276" w:lineRule="auto"/>
      </w:pPr>
      <w:r>
        <w:rPr>
          <w:rFonts w:ascii="Arial" w:hAnsi="Arial"/>
          <w:b/>
          <w:sz w:val="22"/>
        </w:rPr>
        <w:t xml:space="preserve">Order (Đơn hàng): </w:t>
      </w:r>
      <w:r>
        <w:rPr>
          <w:rFonts w:ascii="Arial" w:hAnsi="Arial"/>
          <w:sz w:val="22"/>
        </w:rPr>
        <w:t>Id (PK, int), UserId (FK, int), OrderNumber (Unique, string), Status (OrderStatus: PendingPayment=0, Processing=1, Cancelled=2, Completed=3, RefundRequested=4, Refunded=5), PaymentStatus (PaymentStatus: Pending=0, Paid=1, Failed=2, Cancelled=3, Refunded=4), Subtotal (decimal), ShippingFee (decimal), TotalAmount (Subtotal + ShippingFee, decimal), FullName (string), Phone (string), Line1 (string), Ward (string), District (string), City (string), Notes (string), CreatedAt, UpdatedAt.</w:t>
      </w:r>
    </w:p>
    <w:p w14:paraId="14CDA025">
      <w:pPr>
        <w:pStyle w:val="23"/>
        <w:spacing w:after="60" w:line="276" w:lineRule="auto"/>
      </w:pPr>
      <w:r>
        <w:rPr>
          <w:rFonts w:ascii="Arial" w:hAnsi="Arial"/>
          <w:b/>
          <w:sz w:val="22"/>
        </w:rPr>
        <w:t xml:space="preserve">OrderItem (Chi tiết đơn hàng): </w:t>
      </w:r>
      <w:r>
        <w:rPr>
          <w:rFonts w:ascii="Arial" w:hAnsi="Arial"/>
          <w:sz w:val="22"/>
        </w:rPr>
        <w:t>Id (PK, int), OrderId (FK, int), ProductId (FK, int), Quantity (int), Price (decimal - Giá chụp lại lúc mua), ProductName (string - Tên sản phẩm chụp lại lúc mua).</w:t>
      </w:r>
    </w:p>
    <w:p w14:paraId="6BC64066">
      <w:pPr>
        <w:pStyle w:val="4"/>
        <w:spacing w:before="160" w:after="40"/>
      </w:pPr>
      <w:r>
        <w:rPr>
          <w:rFonts w:ascii="Arial" w:hAnsi="Arial"/>
          <w:b/>
          <w:i/>
          <w:color w:val="4A5568"/>
          <w:sz w:val="24"/>
        </w:rPr>
        <w:t>Danh sách API Đặc Tả</w:t>
      </w:r>
    </w:p>
    <w:tbl>
      <w:tblPr>
        <w:tblStyle w:val="12"/>
        <w:tblW w:w="0" w:type="auto"/>
        <w:jc w:val="center"/>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Layout w:type="autofit"/>
        <w:tblCellMar>
          <w:top w:w="0" w:type="dxa"/>
          <w:left w:w="108" w:type="dxa"/>
          <w:bottom w:w="0" w:type="dxa"/>
          <w:right w:w="108" w:type="dxa"/>
        </w:tblCellMar>
      </w:tblPr>
      <w:tblGrid>
        <w:gridCol w:w="3119"/>
        <w:gridCol w:w="1349"/>
        <w:gridCol w:w="2726"/>
        <w:gridCol w:w="2466"/>
      </w:tblGrid>
      <w:tr w14:paraId="6267E300">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shd w:val="clear" w:color="auto" w:fill="1F3A60"/>
            <w:tcMar>
              <w:top w:w="120" w:type="dxa"/>
              <w:left w:w="150" w:type="dxa"/>
              <w:bottom w:w="120" w:type="dxa"/>
              <w:right w:w="150" w:type="dxa"/>
            </w:tcMar>
          </w:tcPr>
          <w:p w14:paraId="7A86C0EC">
            <w:r>
              <w:rPr>
                <w:rFonts w:ascii="Arial" w:hAnsi="Arial"/>
                <w:b/>
                <w:color w:val="FFFFFF"/>
                <w:sz w:val="20"/>
              </w:rPr>
              <w:t>API / Endpoint</w:t>
            </w:r>
          </w:p>
        </w:tc>
        <w:tc>
          <w:tcPr>
            <w:tcW w:w="1440" w:type="dxa"/>
            <w:shd w:val="clear" w:color="auto" w:fill="1F3A60"/>
            <w:tcMar>
              <w:top w:w="120" w:type="dxa"/>
              <w:left w:w="150" w:type="dxa"/>
              <w:bottom w:w="120" w:type="dxa"/>
              <w:right w:w="150" w:type="dxa"/>
            </w:tcMar>
          </w:tcPr>
          <w:p w14:paraId="0CBF89DD">
            <w:r>
              <w:rPr>
                <w:rFonts w:ascii="Arial" w:hAnsi="Arial"/>
                <w:b/>
                <w:color w:val="FFFFFF"/>
                <w:sz w:val="20"/>
              </w:rPr>
              <w:t>Xác thực</w:t>
            </w:r>
          </w:p>
        </w:tc>
        <w:tc>
          <w:tcPr>
            <w:tcW w:w="2880" w:type="dxa"/>
            <w:shd w:val="clear" w:color="auto" w:fill="1F3A60"/>
            <w:tcMar>
              <w:top w:w="120" w:type="dxa"/>
              <w:left w:w="150" w:type="dxa"/>
              <w:bottom w:w="120" w:type="dxa"/>
              <w:right w:w="150" w:type="dxa"/>
            </w:tcMar>
          </w:tcPr>
          <w:p w14:paraId="6000DE0E">
            <w:r>
              <w:rPr>
                <w:rFonts w:ascii="Arial" w:hAnsi="Arial"/>
                <w:b/>
                <w:color w:val="FFFFFF"/>
                <w:sz w:val="20"/>
              </w:rPr>
              <w:t>Tham số / Payload</w:t>
            </w:r>
          </w:p>
        </w:tc>
        <w:tc>
          <w:tcPr>
            <w:tcW w:w="2592" w:type="dxa"/>
            <w:shd w:val="clear" w:color="auto" w:fill="1F3A60"/>
            <w:tcMar>
              <w:top w:w="120" w:type="dxa"/>
              <w:left w:w="150" w:type="dxa"/>
              <w:bottom w:w="120" w:type="dxa"/>
              <w:right w:w="150" w:type="dxa"/>
            </w:tcMar>
          </w:tcPr>
          <w:p w14:paraId="56F8D50C">
            <w:r>
              <w:rPr>
                <w:rFonts w:ascii="Arial" w:hAnsi="Arial"/>
                <w:b/>
                <w:color w:val="FFFFFF"/>
                <w:sz w:val="20"/>
              </w:rPr>
              <w:t>Phản hồi mong đợi</w:t>
            </w:r>
          </w:p>
        </w:tc>
      </w:tr>
      <w:tr w14:paraId="2297984E">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780257E9">
            <w:pPr>
              <w:spacing w:after="40"/>
            </w:pPr>
            <w:r>
              <w:rPr>
                <w:rFonts w:ascii="Arial" w:hAnsi="Arial"/>
                <w:b/>
                <w:color w:val="D97706"/>
                <w:sz w:val="19"/>
              </w:rPr>
              <w:t xml:space="preserve">POST </w:t>
            </w:r>
            <w:r>
              <w:rPr>
                <w:rFonts w:ascii="Arial" w:hAnsi="Arial"/>
                <w:sz w:val="19"/>
              </w:rPr>
              <w:t>/api/orders</w:t>
            </w:r>
          </w:p>
        </w:tc>
        <w:tc>
          <w:tcPr>
            <w:tcW w:w="1440" w:type="dxa"/>
            <w:tcMar>
              <w:top w:w="100" w:type="dxa"/>
              <w:left w:w="150" w:type="dxa"/>
              <w:bottom w:w="100" w:type="dxa"/>
              <w:right w:w="150" w:type="dxa"/>
            </w:tcMar>
          </w:tcPr>
          <w:p w14:paraId="188FC303">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5FE49E81">
            <w:pPr>
              <w:spacing w:after="40"/>
            </w:pPr>
            <w:r>
              <w:rPr>
                <w:rFonts w:ascii="Arial" w:hAnsi="Arial"/>
                <w:sz w:val="18"/>
              </w:rPr>
              <w:t>PlaceOrderInput</w:t>
            </w:r>
            <w:r>
              <w:rPr>
                <w:rFonts w:ascii="Arial" w:hAnsi="Arial"/>
                <w:sz w:val="18"/>
              </w:rPr>
              <w:br w:type="textWrapping"/>
            </w:r>
            <w:r>
              <w:rPr>
                <w:rFonts w:ascii="Arial" w:hAnsi="Arial"/>
                <w:sz w:val="18"/>
              </w:rPr>
              <w:t>- FullName (string), Phone (string)</w:t>
            </w:r>
            <w:r>
              <w:rPr>
                <w:rFonts w:ascii="Arial" w:hAnsi="Arial"/>
                <w:sz w:val="18"/>
              </w:rPr>
              <w:br w:type="textWrapping"/>
            </w:r>
            <w:r>
              <w:rPr>
                <w:rFonts w:ascii="Arial" w:hAnsi="Arial"/>
                <w:sz w:val="18"/>
              </w:rPr>
              <w:t>- Line1 (string), Ward, District, City</w:t>
            </w:r>
            <w:r>
              <w:rPr>
                <w:rFonts w:ascii="Arial" w:hAnsi="Arial"/>
                <w:sz w:val="18"/>
              </w:rPr>
              <w:br w:type="textWrapping"/>
            </w:r>
            <w:r>
              <w:rPr>
                <w:rFonts w:ascii="Arial" w:hAnsi="Arial"/>
                <w:sz w:val="18"/>
              </w:rPr>
              <w:t>- ShippingFee (decimal)</w:t>
            </w:r>
            <w:r>
              <w:rPr>
                <w:rFonts w:ascii="Arial" w:hAnsi="Arial"/>
                <w:sz w:val="18"/>
              </w:rPr>
              <w:br w:type="textWrapping"/>
            </w:r>
            <w:r>
              <w:rPr>
                <w:rFonts w:ascii="Arial" w:hAnsi="Arial"/>
                <w:sz w:val="18"/>
              </w:rPr>
              <w:t>- Notes (string, tùy chọn)</w:t>
            </w:r>
          </w:p>
        </w:tc>
        <w:tc>
          <w:tcPr>
            <w:tcW w:w="2592" w:type="dxa"/>
            <w:tcMar>
              <w:top w:w="100" w:type="dxa"/>
              <w:left w:w="150" w:type="dxa"/>
              <w:bottom w:w="100" w:type="dxa"/>
              <w:right w:w="150" w:type="dxa"/>
            </w:tcMar>
          </w:tcPr>
          <w:p w14:paraId="23EBBB5C">
            <w:pPr>
              <w:spacing w:after="40"/>
            </w:pPr>
            <w:r>
              <w:rPr>
                <w:rFonts w:ascii="Arial" w:hAnsi="Arial"/>
                <w:sz w:val="19"/>
              </w:rPr>
              <w:t>201 Created: Trả về OrderView chi tiết đơn hàng vừa tạo</w:t>
            </w:r>
            <w:r>
              <w:rPr>
                <w:rFonts w:ascii="Arial" w:hAnsi="Arial"/>
                <w:sz w:val="19"/>
              </w:rPr>
              <w:br w:type="textWrapping"/>
            </w:r>
            <w:r>
              <w:rPr>
                <w:rFonts w:ascii="Arial" w:hAnsi="Arial"/>
                <w:sz w:val="19"/>
              </w:rPr>
              <w:t>400 BadRequest: Giỏ hàng trống hoặc thiếu thông tin giao hàng</w:t>
            </w:r>
            <w:r>
              <w:rPr>
                <w:rFonts w:ascii="Arial" w:hAnsi="Arial"/>
                <w:sz w:val="19"/>
              </w:rPr>
              <w:br w:type="textWrapping"/>
            </w:r>
            <w:r>
              <w:rPr>
                <w:rFonts w:ascii="Arial" w:hAnsi="Arial"/>
                <w:sz w:val="19"/>
              </w:rPr>
              <w:t>409 Conflict: Một hoặc nhiều sản phẩm trong giỏ đã hết hàng</w:t>
            </w:r>
          </w:p>
        </w:tc>
      </w:tr>
      <w:tr w14:paraId="64476B01">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7FCDCBA8">
            <w:pPr>
              <w:spacing w:after="40"/>
            </w:pPr>
            <w:r>
              <w:rPr>
                <w:rFonts w:ascii="Arial" w:hAnsi="Arial"/>
                <w:b/>
                <w:color w:val="2563EB"/>
                <w:sz w:val="19"/>
              </w:rPr>
              <w:t xml:space="preserve">GET </w:t>
            </w:r>
            <w:r>
              <w:rPr>
                <w:rFonts w:ascii="Arial" w:hAnsi="Arial"/>
                <w:sz w:val="19"/>
              </w:rPr>
              <w:t>/api/orders</w:t>
            </w:r>
          </w:p>
        </w:tc>
        <w:tc>
          <w:tcPr>
            <w:tcW w:w="1440" w:type="dxa"/>
            <w:tcMar>
              <w:top w:w="100" w:type="dxa"/>
              <w:left w:w="150" w:type="dxa"/>
              <w:bottom w:w="100" w:type="dxa"/>
              <w:right w:w="150" w:type="dxa"/>
            </w:tcMar>
          </w:tcPr>
          <w:p w14:paraId="0F171972">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638A75CE">
            <w:pPr>
              <w:spacing w:after="40"/>
            </w:pPr>
            <w:r>
              <w:rPr>
                <w:rFonts w:ascii="Arial" w:hAnsi="Arial"/>
                <w:sz w:val="18"/>
              </w:rPr>
              <w:t>Không cần tham số</w:t>
            </w:r>
          </w:p>
        </w:tc>
        <w:tc>
          <w:tcPr>
            <w:tcW w:w="2592" w:type="dxa"/>
            <w:tcMar>
              <w:top w:w="100" w:type="dxa"/>
              <w:left w:w="150" w:type="dxa"/>
              <w:bottom w:w="100" w:type="dxa"/>
              <w:right w:w="150" w:type="dxa"/>
            </w:tcMar>
          </w:tcPr>
          <w:p w14:paraId="69568A8B">
            <w:pPr>
              <w:spacing w:after="40"/>
            </w:pPr>
            <w:r>
              <w:rPr>
                <w:rFonts w:ascii="Arial" w:hAnsi="Arial"/>
                <w:sz w:val="19"/>
              </w:rPr>
              <w:t>200 OK: Trả về mảng danh sách đơn hàng OrderView[] của bản thân</w:t>
            </w:r>
          </w:p>
        </w:tc>
      </w:tr>
      <w:tr w14:paraId="6AFBF024">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59981C8F">
            <w:pPr>
              <w:spacing w:after="40"/>
            </w:pPr>
            <w:r>
              <w:rPr>
                <w:rFonts w:ascii="Arial" w:hAnsi="Arial"/>
                <w:b/>
                <w:color w:val="2563EB"/>
                <w:sz w:val="19"/>
              </w:rPr>
              <w:t xml:space="preserve">GET </w:t>
            </w:r>
            <w:r>
              <w:rPr>
                <w:rFonts w:ascii="Arial" w:hAnsi="Arial"/>
                <w:sz w:val="19"/>
              </w:rPr>
              <w:t>/api/orders/{id}</w:t>
            </w:r>
          </w:p>
        </w:tc>
        <w:tc>
          <w:tcPr>
            <w:tcW w:w="1440" w:type="dxa"/>
            <w:tcMar>
              <w:top w:w="100" w:type="dxa"/>
              <w:left w:w="150" w:type="dxa"/>
              <w:bottom w:w="100" w:type="dxa"/>
              <w:right w:w="150" w:type="dxa"/>
            </w:tcMar>
          </w:tcPr>
          <w:p w14:paraId="2884D8FB">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341CE854">
            <w:pPr>
              <w:spacing w:after="40"/>
            </w:pPr>
            <w:r>
              <w:rPr>
                <w:rFonts w:ascii="Arial" w:hAnsi="Arial"/>
                <w:sz w:val="18"/>
              </w:rPr>
              <w:t>Tham số đường dẫn: id (int)</w:t>
            </w:r>
          </w:p>
        </w:tc>
        <w:tc>
          <w:tcPr>
            <w:tcW w:w="2592" w:type="dxa"/>
            <w:tcMar>
              <w:top w:w="100" w:type="dxa"/>
              <w:left w:w="150" w:type="dxa"/>
              <w:bottom w:w="100" w:type="dxa"/>
              <w:right w:w="150" w:type="dxa"/>
            </w:tcMar>
          </w:tcPr>
          <w:p w14:paraId="4937AD82">
            <w:pPr>
              <w:spacing w:after="40"/>
            </w:pPr>
            <w:r>
              <w:rPr>
                <w:rFonts w:ascii="Arial" w:hAnsi="Arial"/>
                <w:sz w:val="19"/>
              </w:rPr>
              <w:t>200 OK: Trả về OrderView cụ thể</w:t>
            </w:r>
            <w:r>
              <w:rPr>
                <w:rFonts w:ascii="Arial" w:hAnsi="Arial"/>
                <w:sz w:val="19"/>
              </w:rPr>
              <w:br w:type="textWrapping"/>
            </w:r>
            <w:r>
              <w:rPr>
                <w:rFonts w:ascii="Arial" w:hAnsi="Arial"/>
                <w:sz w:val="19"/>
              </w:rPr>
              <w:t>404 NotFound: Đơn hàng không tồn tại hoặc không thuộc người dùng này</w:t>
            </w:r>
          </w:p>
        </w:tc>
      </w:tr>
      <w:tr w14:paraId="4C463319">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20FF4AAE">
            <w:pPr>
              <w:spacing w:after="40"/>
            </w:pPr>
            <w:r>
              <w:rPr>
                <w:rFonts w:ascii="Arial" w:hAnsi="Arial"/>
                <w:b/>
                <w:color w:val="D97706"/>
                <w:sz w:val="19"/>
              </w:rPr>
              <w:t xml:space="preserve">POST </w:t>
            </w:r>
            <w:r>
              <w:rPr>
                <w:rFonts w:ascii="Arial" w:hAnsi="Arial"/>
                <w:sz w:val="19"/>
              </w:rPr>
              <w:t>/api/orders/{id}/cancel</w:t>
            </w:r>
          </w:p>
        </w:tc>
        <w:tc>
          <w:tcPr>
            <w:tcW w:w="1440" w:type="dxa"/>
            <w:tcMar>
              <w:top w:w="100" w:type="dxa"/>
              <w:left w:w="150" w:type="dxa"/>
              <w:bottom w:w="100" w:type="dxa"/>
              <w:right w:w="150" w:type="dxa"/>
            </w:tcMar>
          </w:tcPr>
          <w:p w14:paraId="7585FB70">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5A17F089">
            <w:pPr>
              <w:spacing w:after="40"/>
            </w:pPr>
            <w:r>
              <w:rPr>
                <w:rFonts w:ascii="Arial" w:hAnsi="Arial"/>
                <w:sz w:val="18"/>
              </w:rPr>
              <w:t>Tham số đường dẫn: id (int)</w:t>
            </w:r>
          </w:p>
        </w:tc>
        <w:tc>
          <w:tcPr>
            <w:tcW w:w="2592" w:type="dxa"/>
            <w:tcMar>
              <w:top w:w="100" w:type="dxa"/>
              <w:left w:w="150" w:type="dxa"/>
              <w:bottom w:w="100" w:type="dxa"/>
              <w:right w:w="150" w:type="dxa"/>
            </w:tcMar>
          </w:tcPr>
          <w:p w14:paraId="3AEA92DE">
            <w:pPr>
              <w:spacing w:after="40"/>
            </w:pPr>
            <w:r>
              <w:rPr>
                <w:rFonts w:ascii="Arial" w:hAnsi="Arial"/>
                <w:sz w:val="19"/>
              </w:rPr>
              <w:t>200 OK: Hủy thành công, trả về OrderView ở trạng thái Cancelled</w:t>
            </w:r>
            <w:r>
              <w:rPr>
                <w:rFonts w:ascii="Arial" w:hAnsi="Arial"/>
                <w:sz w:val="19"/>
              </w:rPr>
              <w:br w:type="textWrapping"/>
            </w:r>
            <w:r>
              <w:rPr>
                <w:rFonts w:ascii="Arial" w:hAnsi="Arial"/>
                <w:sz w:val="19"/>
              </w:rPr>
              <w:t>409 Conflict: Đơn hàng ở trạng thái không cho phép hủy (ví dụ: đã giao, đã thanh toán)</w:t>
            </w:r>
          </w:p>
        </w:tc>
      </w:tr>
      <w:tr w14:paraId="789E6190">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7597C2BD">
            <w:pPr>
              <w:spacing w:after="40"/>
            </w:pPr>
            <w:r>
              <w:rPr>
                <w:rFonts w:ascii="Arial" w:hAnsi="Arial"/>
                <w:b/>
                <w:color w:val="D97706"/>
                <w:sz w:val="19"/>
              </w:rPr>
              <w:t xml:space="preserve">POST </w:t>
            </w:r>
            <w:r>
              <w:rPr>
                <w:rFonts w:ascii="Arial" w:hAnsi="Arial"/>
                <w:sz w:val="19"/>
              </w:rPr>
              <w:t>/api/orders/{id}/request-refund</w:t>
            </w:r>
          </w:p>
        </w:tc>
        <w:tc>
          <w:tcPr>
            <w:tcW w:w="1440" w:type="dxa"/>
            <w:tcMar>
              <w:top w:w="100" w:type="dxa"/>
              <w:left w:w="150" w:type="dxa"/>
              <w:bottom w:w="100" w:type="dxa"/>
              <w:right w:w="150" w:type="dxa"/>
            </w:tcMar>
          </w:tcPr>
          <w:p w14:paraId="42259C67">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2A93BF67">
            <w:pPr>
              <w:spacing w:after="40"/>
            </w:pPr>
            <w:r>
              <w:rPr>
                <w:rFonts w:ascii="Arial" w:hAnsi="Arial"/>
                <w:sz w:val="18"/>
              </w:rPr>
              <w:t>Body: RequestRefundInput</w:t>
            </w:r>
            <w:r>
              <w:rPr>
                <w:rFonts w:ascii="Arial" w:hAnsi="Arial"/>
                <w:sz w:val="18"/>
              </w:rPr>
              <w:br w:type="textWrapping"/>
            </w:r>
            <w:r>
              <w:rPr>
                <w:rFonts w:ascii="Arial" w:hAnsi="Arial"/>
                <w:sz w:val="18"/>
              </w:rPr>
              <w:t>- Reason (string, lý do hoàn tiền)</w:t>
            </w:r>
          </w:p>
        </w:tc>
        <w:tc>
          <w:tcPr>
            <w:tcW w:w="2592" w:type="dxa"/>
            <w:tcMar>
              <w:top w:w="100" w:type="dxa"/>
              <w:left w:w="150" w:type="dxa"/>
              <w:bottom w:w="100" w:type="dxa"/>
              <w:right w:w="150" w:type="dxa"/>
            </w:tcMar>
          </w:tcPr>
          <w:p w14:paraId="2154D713">
            <w:pPr>
              <w:spacing w:after="40"/>
            </w:pPr>
            <w:r>
              <w:rPr>
                <w:rFonts w:ascii="Arial" w:hAnsi="Arial"/>
                <w:sz w:val="19"/>
              </w:rPr>
              <w:t>200 OK: Đổi trạng thái sang RefundRequested</w:t>
            </w:r>
            <w:r>
              <w:rPr>
                <w:rFonts w:ascii="Arial" w:hAnsi="Arial"/>
                <w:sz w:val="19"/>
              </w:rPr>
              <w:br w:type="textWrapping"/>
            </w:r>
            <w:r>
              <w:rPr>
                <w:rFonts w:ascii="Arial" w:hAnsi="Arial"/>
                <w:sz w:val="19"/>
              </w:rPr>
              <w:t>409 Conflict: Đơn hàng chưa thanh toán hoặc trạng thái không hợp lý</w:t>
            </w:r>
          </w:p>
        </w:tc>
      </w:tr>
      <w:tr w14:paraId="17E180DF">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55DD05BF">
            <w:pPr>
              <w:spacing w:after="40"/>
            </w:pPr>
            <w:r>
              <w:rPr>
                <w:rFonts w:ascii="Arial" w:hAnsi="Arial"/>
                <w:b/>
                <w:color w:val="2563EB"/>
                <w:sz w:val="19"/>
              </w:rPr>
              <w:t xml:space="preserve">GET </w:t>
            </w:r>
            <w:r>
              <w:rPr>
                <w:rFonts w:ascii="Arial" w:hAnsi="Arial"/>
                <w:sz w:val="19"/>
              </w:rPr>
              <w:t>/api/admin/orders</w:t>
            </w:r>
          </w:p>
        </w:tc>
        <w:tc>
          <w:tcPr>
            <w:tcW w:w="1440" w:type="dxa"/>
            <w:tcMar>
              <w:top w:w="100" w:type="dxa"/>
              <w:left w:w="150" w:type="dxa"/>
              <w:bottom w:w="100" w:type="dxa"/>
              <w:right w:w="150" w:type="dxa"/>
            </w:tcMar>
          </w:tcPr>
          <w:p w14:paraId="4A63B9A5">
            <w:pPr>
              <w:spacing w:after="40"/>
            </w:pPr>
            <w:r>
              <w:rPr>
                <w:rFonts w:ascii="Arial" w:hAnsi="Arial"/>
                <w:b/>
                <w:color w:val="1F3A60"/>
                <w:sz w:val="19"/>
              </w:rPr>
              <w:t>Token Admin</w:t>
            </w:r>
          </w:p>
        </w:tc>
        <w:tc>
          <w:tcPr>
            <w:tcW w:w="2880" w:type="dxa"/>
            <w:tcMar>
              <w:top w:w="100" w:type="dxa"/>
              <w:left w:w="150" w:type="dxa"/>
              <w:bottom w:w="100" w:type="dxa"/>
              <w:right w:w="150" w:type="dxa"/>
            </w:tcMar>
          </w:tcPr>
          <w:p w14:paraId="449C8A4A">
            <w:pPr>
              <w:spacing w:after="40"/>
            </w:pPr>
            <w:r>
              <w:rPr>
                <w:rFonts w:ascii="Arial" w:hAnsi="Arial"/>
                <w:sz w:val="18"/>
              </w:rPr>
              <w:t>Không cần tham số</w:t>
            </w:r>
          </w:p>
        </w:tc>
        <w:tc>
          <w:tcPr>
            <w:tcW w:w="2592" w:type="dxa"/>
            <w:tcMar>
              <w:top w:w="100" w:type="dxa"/>
              <w:left w:w="150" w:type="dxa"/>
              <w:bottom w:w="100" w:type="dxa"/>
              <w:right w:w="150" w:type="dxa"/>
            </w:tcMar>
          </w:tcPr>
          <w:p w14:paraId="641ABE36">
            <w:pPr>
              <w:spacing w:after="40"/>
            </w:pPr>
            <w:r>
              <w:rPr>
                <w:rFonts w:ascii="Arial" w:hAnsi="Arial"/>
                <w:sz w:val="19"/>
              </w:rPr>
              <w:t>200 OK: Trả về toàn bộ đơn hàng của hệ thống OrderView[]</w:t>
            </w:r>
          </w:p>
        </w:tc>
      </w:tr>
      <w:tr w14:paraId="445021C3">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7071BBE6">
            <w:pPr>
              <w:spacing w:after="40"/>
            </w:pPr>
            <w:r>
              <w:rPr>
                <w:rFonts w:ascii="Arial" w:hAnsi="Arial"/>
                <w:b/>
                <w:color w:val="D97706"/>
                <w:sz w:val="19"/>
              </w:rPr>
              <w:t xml:space="preserve">PATCH </w:t>
            </w:r>
            <w:r>
              <w:rPr>
                <w:rFonts w:ascii="Arial" w:hAnsi="Arial"/>
                <w:sz w:val="19"/>
              </w:rPr>
              <w:t>/api/admin/orders/{id}/status</w:t>
            </w:r>
          </w:p>
        </w:tc>
        <w:tc>
          <w:tcPr>
            <w:tcW w:w="1440" w:type="dxa"/>
            <w:tcMar>
              <w:top w:w="100" w:type="dxa"/>
              <w:left w:w="150" w:type="dxa"/>
              <w:bottom w:w="100" w:type="dxa"/>
              <w:right w:w="150" w:type="dxa"/>
            </w:tcMar>
          </w:tcPr>
          <w:p w14:paraId="0EBB07C7">
            <w:pPr>
              <w:spacing w:after="40"/>
            </w:pPr>
            <w:r>
              <w:rPr>
                <w:rFonts w:ascii="Arial" w:hAnsi="Arial"/>
                <w:b/>
                <w:color w:val="1F3A60"/>
                <w:sz w:val="19"/>
              </w:rPr>
              <w:t>Token Admin</w:t>
            </w:r>
          </w:p>
        </w:tc>
        <w:tc>
          <w:tcPr>
            <w:tcW w:w="2880" w:type="dxa"/>
            <w:tcMar>
              <w:top w:w="100" w:type="dxa"/>
              <w:left w:w="150" w:type="dxa"/>
              <w:bottom w:w="100" w:type="dxa"/>
              <w:right w:w="150" w:type="dxa"/>
            </w:tcMar>
          </w:tcPr>
          <w:p w14:paraId="2DE04B13">
            <w:pPr>
              <w:spacing w:after="40"/>
            </w:pPr>
            <w:r>
              <w:rPr>
                <w:rFonts w:ascii="Arial" w:hAnsi="Arial"/>
                <w:sz w:val="18"/>
              </w:rPr>
              <w:t>Query parameters:</w:t>
            </w:r>
            <w:r>
              <w:rPr>
                <w:rFonts w:ascii="Arial" w:hAnsi="Arial"/>
                <w:sz w:val="18"/>
              </w:rPr>
              <w:br w:type="textWrapping"/>
            </w:r>
            <w:r>
              <w:rPr>
                <w:rFonts w:ascii="Arial" w:hAnsi="Arial"/>
                <w:sz w:val="18"/>
              </w:rPr>
              <w:t>- status (string: 'processing', 'completed', 'cancelled')</w:t>
            </w:r>
          </w:p>
        </w:tc>
        <w:tc>
          <w:tcPr>
            <w:tcW w:w="2592" w:type="dxa"/>
            <w:tcMar>
              <w:top w:w="100" w:type="dxa"/>
              <w:left w:w="150" w:type="dxa"/>
              <w:bottom w:w="100" w:type="dxa"/>
              <w:right w:w="150" w:type="dxa"/>
            </w:tcMar>
          </w:tcPr>
          <w:p w14:paraId="60A65A54">
            <w:pPr>
              <w:spacing w:after="40"/>
            </w:pPr>
            <w:r>
              <w:rPr>
                <w:rFonts w:ascii="Arial" w:hAnsi="Arial"/>
                <w:sz w:val="19"/>
              </w:rPr>
              <w:t>200 OK: Cập nhật thành công, trả về OrderView mới</w:t>
            </w:r>
            <w:r>
              <w:rPr>
                <w:rFonts w:ascii="Arial" w:hAnsi="Arial"/>
                <w:sz w:val="19"/>
              </w:rPr>
              <w:br w:type="textWrapping"/>
            </w:r>
            <w:r>
              <w:rPr>
                <w:rFonts w:ascii="Arial" w:hAnsi="Arial"/>
                <w:sz w:val="19"/>
              </w:rPr>
              <w:t>400 BadRequest: Tên trạng thái không hợp lệ</w:t>
            </w:r>
            <w:r>
              <w:rPr>
                <w:rFonts w:ascii="Arial" w:hAnsi="Arial"/>
                <w:sz w:val="19"/>
              </w:rPr>
              <w:br w:type="textWrapping"/>
            </w:r>
            <w:r>
              <w:rPr>
                <w:rFonts w:ascii="Arial" w:hAnsi="Arial"/>
                <w:sz w:val="19"/>
              </w:rPr>
              <w:t>404 NotFound: Không tìm thấy đơn hàng</w:t>
            </w:r>
          </w:p>
        </w:tc>
      </w:tr>
      <w:tr w14:paraId="378FA63F">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664F11F3">
            <w:pPr>
              <w:spacing w:after="40"/>
            </w:pPr>
            <w:r>
              <w:rPr>
                <w:rFonts w:ascii="Arial" w:hAnsi="Arial"/>
                <w:b/>
                <w:color w:val="D97706"/>
                <w:sz w:val="19"/>
              </w:rPr>
              <w:t xml:space="preserve">POST </w:t>
            </w:r>
            <w:r>
              <w:rPr>
                <w:rFonts w:ascii="Arial" w:hAnsi="Arial"/>
                <w:sz w:val="19"/>
              </w:rPr>
              <w:t>/api/admin/orders/{id}/process-refund</w:t>
            </w:r>
          </w:p>
        </w:tc>
        <w:tc>
          <w:tcPr>
            <w:tcW w:w="1440" w:type="dxa"/>
            <w:tcMar>
              <w:top w:w="100" w:type="dxa"/>
              <w:left w:w="150" w:type="dxa"/>
              <w:bottom w:w="100" w:type="dxa"/>
              <w:right w:w="150" w:type="dxa"/>
            </w:tcMar>
          </w:tcPr>
          <w:p w14:paraId="357C522C">
            <w:pPr>
              <w:spacing w:after="40"/>
            </w:pPr>
            <w:r>
              <w:rPr>
                <w:rFonts w:ascii="Arial" w:hAnsi="Arial"/>
                <w:b/>
                <w:color w:val="1F3A60"/>
                <w:sz w:val="19"/>
              </w:rPr>
              <w:t>Token Admin</w:t>
            </w:r>
          </w:p>
        </w:tc>
        <w:tc>
          <w:tcPr>
            <w:tcW w:w="2880" w:type="dxa"/>
            <w:tcMar>
              <w:top w:w="100" w:type="dxa"/>
              <w:left w:w="150" w:type="dxa"/>
              <w:bottom w:w="100" w:type="dxa"/>
              <w:right w:w="150" w:type="dxa"/>
            </w:tcMar>
          </w:tcPr>
          <w:p w14:paraId="26DF91E2">
            <w:pPr>
              <w:spacing w:after="40"/>
            </w:pPr>
            <w:r>
              <w:rPr>
                <w:rFonts w:ascii="Arial" w:hAnsi="Arial"/>
                <w:sz w:val="18"/>
              </w:rPr>
              <w:t>Query parameters:</w:t>
            </w:r>
            <w:r>
              <w:rPr>
                <w:rFonts w:ascii="Arial" w:hAnsi="Arial"/>
                <w:sz w:val="18"/>
              </w:rPr>
              <w:br w:type="textWrapping"/>
            </w:r>
            <w:r>
              <w:rPr>
                <w:rFonts w:ascii="Arial" w:hAnsi="Arial"/>
                <w:sz w:val="18"/>
              </w:rPr>
              <w:t>- approve (bool: true/false)</w:t>
            </w:r>
          </w:p>
        </w:tc>
        <w:tc>
          <w:tcPr>
            <w:tcW w:w="2592" w:type="dxa"/>
            <w:tcMar>
              <w:top w:w="100" w:type="dxa"/>
              <w:left w:w="150" w:type="dxa"/>
              <w:bottom w:w="100" w:type="dxa"/>
              <w:right w:w="150" w:type="dxa"/>
            </w:tcMar>
          </w:tcPr>
          <w:p w14:paraId="7061597F">
            <w:pPr>
              <w:spacing w:after="40"/>
            </w:pPr>
            <w:r>
              <w:rPr>
                <w:rFonts w:ascii="Arial" w:hAnsi="Arial"/>
                <w:sz w:val="19"/>
              </w:rPr>
              <w:t>200 OK: Đơn hàng được cập nhật trạng thái hoàn tiền (Refunded nếu approve=true)</w:t>
            </w:r>
            <w:r>
              <w:rPr>
                <w:rFonts w:ascii="Arial" w:hAnsi="Arial"/>
                <w:sz w:val="19"/>
              </w:rPr>
              <w:br w:type="textWrapping"/>
            </w:r>
            <w:r>
              <w:rPr>
                <w:rFonts w:ascii="Arial" w:hAnsi="Arial"/>
                <w:sz w:val="19"/>
              </w:rPr>
              <w:t>409 Conflict: Đơn hàng chưa yêu cầu hoàn tiền hoặc sai luồng nghiệp vụ</w:t>
            </w:r>
          </w:p>
        </w:tc>
      </w:tr>
    </w:tbl>
    <w:p w14:paraId="5C28131D">
      <w:pPr>
        <w:spacing w:after="120"/>
      </w:pPr>
    </w:p>
    <w:p w14:paraId="68A85FD0">
      <w:pPr>
        <w:pStyle w:val="4"/>
        <w:spacing w:before="160" w:after="40"/>
      </w:pPr>
      <w:r>
        <w:rPr>
          <w:rFonts w:ascii="Arial" w:hAnsi="Arial"/>
          <w:b/>
          <w:i/>
          <w:color w:val="4A5568"/>
          <w:sz w:val="24"/>
        </w:rPr>
        <w:t>Quy tắc Nghiệp vụ (Business Rules)</w:t>
      </w:r>
    </w:p>
    <w:p w14:paraId="6C68FDC0">
      <w:pPr>
        <w:pStyle w:val="23"/>
        <w:spacing w:after="60" w:line="276" w:lineRule="auto"/>
      </w:pPr>
      <w:r>
        <w:rPr>
          <w:rFonts w:ascii="Arial" w:hAnsi="Arial"/>
          <w:b/>
          <w:sz w:val="22"/>
        </w:rPr>
        <w:t xml:space="preserve">Sao chụp giá và tên sản phẩm: </w:t>
      </w:r>
      <w:r>
        <w:rPr>
          <w:rFonts w:ascii="Arial" w:hAnsi="Arial"/>
          <w:sz w:val="22"/>
        </w:rPr>
        <w:t>Khi tạo đơn hàng, hệ thống chụp lại (snapshot) giá hiện hành (`Price`) và tên sản phẩm (`ProductName`) lưu vào bảng `OrderItem`. Điều này giúp đảm bảo lịch sử doanh thu không bị ảnh hưởng khi quản trị viên cập nhật thông tin sản phẩm sau này.</w:t>
      </w:r>
    </w:p>
    <w:p w14:paraId="155CDC81">
      <w:pPr>
        <w:pStyle w:val="23"/>
        <w:spacing w:after="60" w:line="276" w:lineRule="auto"/>
      </w:pPr>
      <w:r>
        <w:rPr>
          <w:rFonts w:ascii="Arial" w:hAnsi="Arial"/>
          <w:b/>
          <w:sz w:val="22"/>
        </w:rPr>
        <w:t xml:space="preserve">Quy trình trừ kho và hoàn kho: </w:t>
      </w:r>
      <w:r>
        <w:rPr>
          <w:rFonts w:ascii="Arial" w:hAnsi="Arial"/>
          <w:sz w:val="22"/>
        </w:rPr>
        <w:t>Khi một đơn hàng được tạo, số lượng mua sẽ trừ vào tồn kho sản phẩm. Nếu đơn hàng bị hủy (`Cancelled`), hệ thống tự động cộng trả lại số lượng tương ứng cho kho hàng sản phẩm.</w:t>
      </w:r>
    </w:p>
    <w:p w14:paraId="1481D3A6">
      <w:pPr>
        <w:pStyle w:val="23"/>
        <w:spacing w:after="60" w:line="276" w:lineRule="auto"/>
      </w:pPr>
      <w:r>
        <w:rPr>
          <w:rFonts w:ascii="Arial" w:hAnsi="Arial"/>
          <w:b/>
          <w:sz w:val="22"/>
        </w:rPr>
        <w:t xml:space="preserve">Luồng trạng thái đơn hàng (State machine): </w:t>
      </w:r>
      <w:r>
        <w:rPr>
          <w:rFonts w:ascii="Arial" w:hAnsi="Arial"/>
          <w:sz w:val="22"/>
        </w:rPr>
        <w:t>Đơn hàng mới tạo có trạng thái mặc định là PendingPayment (0) và PaymentStatus = Pending (0). Khi thanh toán thành công, đơn hàng tự động đổi sang Processing (1) và PaymentStatus = Paid (1). Admin có quyền chuyển trạng thái đơn hàng sang Completed (3) hoặc Cancelled (2).</w:t>
      </w:r>
    </w:p>
    <w:p w14:paraId="3C98A8CE">
      <w:r>
        <w:br w:type="page"/>
      </w:r>
    </w:p>
    <w:p w14:paraId="14C5A49B">
      <w:pPr>
        <w:pStyle w:val="3"/>
        <w:spacing w:before="240" w:after="80"/>
      </w:pPr>
      <w:r>
        <w:rPr>
          <w:rFonts w:ascii="Arial" w:hAnsi="Arial"/>
          <w:b/>
          <w:color w:val="3B7A57"/>
          <w:sz w:val="28"/>
        </w:rPr>
        <w:t>3.6. Dịch Vụ Thanh Toán (Payment Service)</w:t>
      </w:r>
    </w:p>
    <w:p w14:paraId="2CB0E499">
      <w:pPr>
        <w:spacing w:after="120" w:line="276" w:lineRule="auto"/>
      </w:pPr>
      <w:r>
        <w:rPr>
          <w:rFonts w:ascii="Arial" w:hAnsi="Arial"/>
          <w:b/>
          <w:color w:val="2D3748"/>
          <w:sz w:val="22"/>
        </w:rPr>
        <w:t>Xử lý giao dịch thanh toán cho đơn hàng. Hỗ trợ phương thức thu tiền khi giao hàng (COD), thanh toán qua cổng VNPay bằng cách tạo URL giao dịch và xử lý phản hồi từ VNPay.</w:t>
      </w:r>
      <w:r>
        <w:rPr>
          <w:rFonts w:ascii="Arial" w:hAnsi="Arial"/>
          <w:color w:val="2D3748"/>
          <w:sz w:val="22"/>
        </w:rPr>
        <w:t xml:space="preserve">Mục tiêu: </w:t>
      </w:r>
    </w:p>
    <w:p w14:paraId="67281132">
      <w:pPr>
        <w:pStyle w:val="4"/>
        <w:spacing w:before="160" w:after="40"/>
      </w:pPr>
      <w:r>
        <w:rPr>
          <w:rFonts w:ascii="Arial" w:hAnsi="Arial"/>
          <w:b/>
          <w:i/>
          <w:color w:val="4A5568"/>
          <w:sz w:val="24"/>
        </w:rPr>
        <w:t>Thành phần dữ liệu (Database Entities)</w:t>
      </w:r>
    </w:p>
    <w:p w14:paraId="70B48410">
      <w:pPr>
        <w:pStyle w:val="23"/>
        <w:spacing w:after="60" w:line="276" w:lineRule="auto"/>
      </w:pPr>
      <w:r>
        <w:rPr>
          <w:rFonts w:ascii="Arial" w:hAnsi="Arial"/>
          <w:b/>
          <w:sz w:val="22"/>
        </w:rPr>
        <w:t xml:space="preserve">Payment (Giao dịch thanh toán): </w:t>
      </w:r>
      <w:r>
        <w:rPr>
          <w:rFonts w:ascii="Arial" w:hAnsi="Arial"/>
          <w:sz w:val="22"/>
        </w:rPr>
        <w:t>Id (PK, int), OrderId (FK, int), Method (string: 'cod', 'wallet', 'vnpay'), Status (PaymentStatus: Pending=0, Paid=1, Failed=2, Cancelled=3, Refunded=4), Amount (decimal), TransactionCode (Unique, string), PaidAt (DateTime, nullable), CreatedAt, UpdatedAt.</w:t>
      </w:r>
    </w:p>
    <w:p w14:paraId="31037C7B">
      <w:pPr>
        <w:pStyle w:val="4"/>
        <w:spacing w:before="160" w:after="40"/>
      </w:pPr>
      <w:r>
        <w:rPr>
          <w:rFonts w:ascii="Arial" w:hAnsi="Arial"/>
          <w:b/>
          <w:i/>
          <w:color w:val="4A5568"/>
          <w:sz w:val="24"/>
        </w:rPr>
        <w:t>Danh sách API Đặc Tả</w:t>
      </w:r>
    </w:p>
    <w:tbl>
      <w:tblPr>
        <w:tblStyle w:val="12"/>
        <w:tblW w:w="0" w:type="auto"/>
        <w:jc w:val="center"/>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Layout w:type="autofit"/>
        <w:tblCellMar>
          <w:top w:w="0" w:type="dxa"/>
          <w:left w:w="108" w:type="dxa"/>
          <w:bottom w:w="0" w:type="dxa"/>
          <w:right w:w="108" w:type="dxa"/>
        </w:tblCellMar>
      </w:tblPr>
      <w:tblGrid>
        <w:gridCol w:w="3067"/>
        <w:gridCol w:w="1349"/>
        <w:gridCol w:w="2678"/>
        <w:gridCol w:w="2566"/>
      </w:tblGrid>
      <w:tr w14:paraId="33862C2A">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shd w:val="clear" w:color="auto" w:fill="1F3A60"/>
            <w:tcMar>
              <w:top w:w="120" w:type="dxa"/>
              <w:left w:w="150" w:type="dxa"/>
              <w:bottom w:w="120" w:type="dxa"/>
              <w:right w:w="150" w:type="dxa"/>
            </w:tcMar>
          </w:tcPr>
          <w:p w14:paraId="6757C0FA">
            <w:r>
              <w:rPr>
                <w:rFonts w:ascii="Arial" w:hAnsi="Arial"/>
                <w:b/>
                <w:color w:val="FFFFFF"/>
                <w:sz w:val="20"/>
              </w:rPr>
              <w:t>API / Endpoint</w:t>
            </w:r>
          </w:p>
        </w:tc>
        <w:tc>
          <w:tcPr>
            <w:tcW w:w="1440" w:type="dxa"/>
            <w:shd w:val="clear" w:color="auto" w:fill="1F3A60"/>
            <w:tcMar>
              <w:top w:w="120" w:type="dxa"/>
              <w:left w:w="150" w:type="dxa"/>
              <w:bottom w:w="120" w:type="dxa"/>
              <w:right w:w="150" w:type="dxa"/>
            </w:tcMar>
          </w:tcPr>
          <w:p w14:paraId="3B58794E">
            <w:r>
              <w:rPr>
                <w:rFonts w:ascii="Arial" w:hAnsi="Arial"/>
                <w:b/>
                <w:color w:val="FFFFFF"/>
                <w:sz w:val="20"/>
              </w:rPr>
              <w:t>Xác thực</w:t>
            </w:r>
          </w:p>
        </w:tc>
        <w:tc>
          <w:tcPr>
            <w:tcW w:w="2880" w:type="dxa"/>
            <w:shd w:val="clear" w:color="auto" w:fill="1F3A60"/>
            <w:tcMar>
              <w:top w:w="120" w:type="dxa"/>
              <w:left w:w="150" w:type="dxa"/>
              <w:bottom w:w="120" w:type="dxa"/>
              <w:right w:w="150" w:type="dxa"/>
            </w:tcMar>
          </w:tcPr>
          <w:p w14:paraId="78287DE5">
            <w:r>
              <w:rPr>
                <w:rFonts w:ascii="Arial" w:hAnsi="Arial"/>
                <w:b/>
                <w:color w:val="FFFFFF"/>
                <w:sz w:val="20"/>
              </w:rPr>
              <w:t>Tham số / Payload</w:t>
            </w:r>
          </w:p>
        </w:tc>
        <w:tc>
          <w:tcPr>
            <w:tcW w:w="2592" w:type="dxa"/>
            <w:shd w:val="clear" w:color="auto" w:fill="1F3A60"/>
            <w:tcMar>
              <w:top w:w="120" w:type="dxa"/>
              <w:left w:w="150" w:type="dxa"/>
              <w:bottom w:w="120" w:type="dxa"/>
              <w:right w:w="150" w:type="dxa"/>
            </w:tcMar>
          </w:tcPr>
          <w:p w14:paraId="09552CFA">
            <w:r>
              <w:rPr>
                <w:rFonts w:ascii="Arial" w:hAnsi="Arial"/>
                <w:b/>
                <w:color w:val="FFFFFF"/>
                <w:sz w:val="20"/>
              </w:rPr>
              <w:t>Phản hồi mong đợi</w:t>
            </w:r>
          </w:p>
        </w:tc>
      </w:tr>
      <w:tr w14:paraId="4A53546D">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6A8C61AE">
            <w:pPr>
              <w:spacing w:after="40"/>
            </w:pPr>
            <w:r>
              <w:rPr>
                <w:rFonts w:ascii="Arial" w:hAnsi="Arial"/>
                <w:b/>
                <w:color w:val="D97706"/>
                <w:sz w:val="19"/>
              </w:rPr>
              <w:t xml:space="preserve">POST </w:t>
            </w:r>
            <w:r>
              <w:rPr>
                <w:rFonts w:ascii="Arial" w:hAnsi="Arial"/>
                <w:sz w:val="19"/>
              </w:rPr>
              <w:t>/api/payments</w:t>
            </w:r>
          </w:p>
        </w:tc>
        <w:tc>
          <w:tcPr>
            <w:tcW w:w="1440" w:type="dxa"/>
            <w:tcMar>
              <w:top w:w="100" w:type="dxa"/>
              <w:left w:w="150" w:type="dxa"/>
              <w:bottom w:w="100" w:type="dxa"/>
              <w:right w:w="150" w:type="dxa"/>
            </w:tcMar>
          </w:tcPr>
          <w:p w14:paraId="4258A43B">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6C75AF2C">
            <w:pPr>
              <w:spacing w:after="40"/>
            </w:pPr>
            <w:r>
              <w:rPr>
                <w:rFonts w:ascii="Arial" w:hAnsi="Arial"/>
                <w:sz w:val="18"/>
              </w:rPr>
              <w:t>PaymentProcessInput</w:t>
            </w:r>
            <w:r>
              <w:rPr>
                <w:rFonts w:ascii="Arial" w:hAnsi="Arial"/>
                <w:sz w:val="18"/>
              </w:rPr>
              <w:br w:type="textWrapping"/>
            </w:r>
            <w:r>
              <w:rPr>
                <w:rFonts w:ascii="Arial" w:hAnsi="Arial"/>
                <w:sz w:val="18"/>
              </w:rPr>
              <w:t>- OrderId (int, bắt buộc)</w:t>
            </w:r>
            <w:r>
              <w:rPr>
                <w:rFonts w:ascii="Arial" w:hAnsi="Arial"/>
                <w:sz w:val="18"/>
              </w:rPr>
              <w:br w:type="textWrapping"/>
            </w:r>
            <w:r>
              <w:rPr>
                <w:rFonts w:ascii="Arial" w:hAnsi="Arial"/>
                <w:sz w:val="18"/>
              </w:rPr>
              <w:t>- Method (string: 'cod' hoặc 'wallet')</w:t>
            </w:r>
          </w:p>
        </w:tc>
        <w:tc>
          <w:tcPr>
            <w:tcW w:w="2592" w:type="dxa"/>
            <w:tcMar>
              <w:top w:w="100" w:type="dxa"/>
              <w:left w:w="150" w:type="dxa"/>
              <w:bottom w:w="100" w:type="dxa"/>
              <w:right w:w="150" w:type="dxa"/>
            </w:tcMar>
          </w:tcPr>
          <w:p w14:paraId="2A5C8B5D">
            <w:pPr>
              <w:spacing w:after="40"/>
            </w:pPr>
            <w:r>
              <w:rPr>
                <w:rFonts w:ascii="Arial" w:hAnsi="Arial"/>
                <w:sz w:val="19"/>
              </w:rPr>
              <w:t>201 Created: Trả về PaymentView thông tin thanh toán đã tạo</w:t>
            </w:r>
            <w:r>
              <w:rPr>
                <w:rFonts w:ascii="Arial" w:hAnsi="Arial"/>
                <w:sz w:val="19"/>
              </w:rPr>
              <w:br w:type="textWrapping"/>
            </w:r>
            <w:r>
              <w:rPr>
                <w:rFonts w:ascii="Arial" w:hAnsi="Arial"/>
                <w:sz w:val="19"/>
              </w:rPr>
              <w:t>409 Conflict: Đơn hàng đã được thanh toán hoặc đã bị hủy</w:t>
            </w:r>
          </w:p>
        </w:tc>
      </w:tr>
      <w:tr w14:paraId="3CDB3C92">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706109A3">
            <w:pPr>
              <w:spacing w:after="40"/>
            </w:pPr>
            <w:r>
              <w:rPr>
                <w:rFonts w:ascii="Arial" w:hAnsi="Arial"/>
                <w:b/>
                <w:color w:val="2563EB"/>
                <w:sz w:val="19"/>
              </w:rPr>
              <w:t xml:space="preserve">GET </w:t>
            </w:r>
            <w:r>
              <w:rPr>
                <w:rFonts w:ascii="Arial" w:hAnsi="Arial"/>
                <w:sz w:val="19"/>
              </w:rPr>
              <w:t>/api/payments</w:t>
            </w:r>
          </w:p>
        </w:tc>
        <w:tc>
          <w:tcPr>
            <w:tcW w:w="1440" w:type="dxa"/>
            <w:tcMar>
              <w:top w:w="100" w:type="dxa"/>
              <w:left w:w="150" w:type="dxa"/>
              <w:bottom w:w="100" w:type="dxa"/>
              <w:right w:w="150" w:type="dxa"/>
            </w:tcMar>
          </w:tcPr>
          <w:p w14:paraId="1A102977">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07E48DF0">
            <w:pPr>
              <w:spacing w:after="40"/>
            </w:pPr>
            <w:r>
              <w:rPr>
                <w:rFonts w:ascii="Arial" w:hAnsi="Arial"/>
                <w:sz w:val="18"/>
              </w:rPr>
              <w:t>Không cần tham số</w:t>
            </w:r>
          </w:p>
        </w:tc>
        <w:tc>
          <w:tcPr>
            <w:tcW w:w="2592" w:type="dxa"/>
            <w:tcMar>
              <w:top w:w="100" w:type="dxa"/>
              <w:left w:w="150" w:type="dxa"/>
              <w:bottom w:w="100" w:type="dxa"/>
              <w:right w:w="150" w:type="dxa"/>
            </w:tcMar>
          </w:tcPr>
          <w:p w14:paraId="459A8B08">
            <w:pPr>
              <w:spacing w:after="40"/>
            </w:pPr>
            <w:r>
              <w:rPr>
                <w:rFonts w:ascii="Arial" w:hAnsi="Arial"/>
                <w:sz w:val="19"/>
              </w:rPr>
              <w:t>200 OK: Trả về danh sách PaymentView[] của bản thân</w:t>
            </w:r>
          </w:p>
        </w:tc>
      </w:tr>
      <w:tr w14:paraId="370DEC15">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5A2B2C55">
            <w:pPr>
              <w:spacing w:after="40"/>
            </w:pPr>
            <w:r>
              <w:rPr>
                <w:rFonts w:ascii="Arial" w:hAnsi="Arial"/>
                <w:b/>
                <w:color w:val="2563EB"/>
                <w:sz w:val="19"/>
              </w:rPr>
              <w:t xml:space="preserve">GET </w:t>
            </w:r>
            <w:r>
              <w:rPr>
                <w:rFonts w:ascii="Arial" w:hAnsi="Arial"/>
                <w:sz w:val="19"/>
              </w:rPr>
              <w:t>/api/payments/{id}</w:t>
            </w:r>
          </w:p>
        </w:tc>
        <w:tc>
          <w:tcPr>
            <w:tcW w:w="1440" w:type="dxa"/>
            <w:tcMar>
              <w:top w:w="100" w:type="dxa"/>
              <w:left w:w="150" w:type="dxa"/>
              <w:bottom w:w="100" w:type="dxa"/>
              <w:right w:w="150" w:type="dxa"/>
            </w:tcMar>
          </w:tcPr>
          <w:p w14:paraId="286824FE">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3A4D96A0">
            <w:pPr>
              <w:spacing w:after="40"/>
            </w:pPr>
            <w:r>
              <w:rPr>
                <w:rFonts w:ascii="Arial" w:hAnsi="Arial"/>
                <w:sz w:val="18"/>
              </w:rPr>
              <w:t>Tham số đường dẫn: id (int)</w:t>
            </w:r>
          </w:p>
        </w:tc>
        <w:tc>
          <w:tcPr>
            <w:tcW w:w="2592" w:type="dxa"/>
            <w:tcMar>
              <w:top w:w="100" w:type="dxa"/>
              <w:left w:w="150" w:type="dxa"/>
              <w:bottom w:w="100" w:type="dxa"/>
              <w:right w:w="150" w:type="dxa"/>
            </w:tcMar>
          </w:tcPr>
          <w:p w14:paraId="6603E006">
            <w:pPr>
              <w:spacing w:after="40"/>
            </w:pPr>
            <w:r>
              <w:rPr>
                <w:rFonts w:ascii="Arial" w:hAnsi="Arial"/>
                <w:sz w:val="19"/>
              </w:rPr>
              <w:t>200 OK: Trả về PaymentView chi tiết</w:t>
            </w:r>
            <w:r>
              <w:rPr>
                <w:rFonts w:ascii="Arial" w:hAnsi="Arial"/>
                <w:sz w:val="19"/>
              </w:rPr>
              <w:br w:type="textWrapping"/>
            </w:r>
            <w:r>
              <w:rPr>
                <w:rFonts w:ascii="Arial" w:hAnsi="Arial"/>
                <w:sz w:val="19"/>
              </w:rPr>
              <w:t>404 NotFound: Không tìm thấy giao dịch thanh toán</w:t>
            </w:r>
          </w:p>
        </w:tc>
      </w:tr>
      <w:tr w14:paraId="64E58E34">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64AB8E2F">
            <w:pPr>
              <w:spacing w:after="40"/>
            </w:pPr>
            <w:r>
              <w:rPr>
                <w:rFonts w:ascii="Arial" w:hAnsi="Arial"/>
                <w:b/>
                <w:color w:val="2563EB"/>
                <w:sz w:val="19"/>
              </w:rPr>
              <w:t xml:space="preserve">GET </w:t>
            </w:r>
            <w:r>
              <w:rPr>
                <w:rFonts w:ascii="Arial" w:hAnsi="Arial"/>
                <w:sz w:val="19"/>
              </w:rPr>
              <w:t>/api/payments/order/{orderId}</w:t>
            </w:r>
          </w:p>
        </w:tc>
        <w:tc>
          <w:tcPr>
            <w:tcW w:w="1440" w:type="dxa"/>
            <w:tcMar>
              <w:top w:w="100" w:type="dxa"/>
              <w:left w:w="150" w:type="dxa"/>
              <w:bottom w:w="100" w:type="dxa"/>
              <w:right w:w="150" w:type="dxa"/>
            </w:tcMar>
          </w:tcPr>
          <w:p w14:paraId="1FC81F1E">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72A5F1A0">
            <w:pPr>
              <w:spacing w:after="40"/>
            </w:pPr>
            <w:r>
              <w:rPr>
                <w:rFonts w:ascii="Arial" w:hAnsi="Arial"/>
                <w:sz w:val="18"/>
              </w:rPr>
              <w:t>Tham số đường dẫn: orderId (int)</w:t>
            </w:r>
          </w:p>
        </w:tc>
        <w:tc>
          <w:tcPr>
            <w:tcW w:w="2592" w:type="dxa"/>
            <w:tcMar>
              <w:top w:w="100" w:type="dxa"/>
              <w:left w:w="150" w:type="dxa"/>
              <w:bottom w:w="100" w:type="dxa"/>
              <w:right w:w="150" w:type="dxa"/>
            </w:tcMar>
          </w:tcPr>
          <w:p w14:paraId="2571ED34">
            <w:pPr>
              <w:spacing w:after="40"/>
            </w:pPr>
            <w:r>
              <w:rPr>
                <w:rFonts w:ascii="Arial" w:hAnsi="Arial"/>
                <w:sz w:val="19"/>
              </w:rPr>
              <w:t>200 OK: Trả về danh sách PaymentView[] của đơn hàng</w:t>
            </w:r>
          </w:p>
        </w:tc>
      </w:tr>
      <w:tr w14:paraId="7345D6EB">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48528F78">
            <w:pPr>
              <w:spacing w:after="40"/>
            </w:pPr>
            <w:r>
              <w:rPr>
                <w:rFonts w:ascii="Arial" w:hAnsi="Arial"/>
                <w:b/>
                <w:color w:val="D97706"/>
                <w:sz w:val="19"/>
              </w:rPr>
              <w:t xml:space="preserve">POST </w:t>
            </w:r>
            <w:r>
              <w:rPr>
                <w:rFonts w:ascii="Arial" w:hAnsi="Arial"/>
                <w:sz w:val="19"/>
              </w:rPr>
              <w:t>/api/payments/vnpay/url</w:t>
            </w:r>
          </w:p>
        </w:tc>
        <w:tc>
          <w:tcPr>
            <w:tcW w:w="1440" w:type="dxa"/>
            <w:tcMar>
              <w:top w:w="100" w:type="dxa"/>
              <w:left w:w="150" w:type="dxa"/>
              <w:bottom w:w="100" w:type="dxa"/>
              <w:right w:w="150" w:type="dxa"/>
            </w:tcMar>
          </w:tcPr>
          <w:p w14:paraId="248A4EE5">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24D4D8F5">
            <w:pPr>
              <w:spacing w:after="40"/>
            </w:pPr>
            <w:r>
              <w:rPr>
                <w:rFonts w:ascii="Arial" w:hAnsi="Arial"/>
                <w:sz w:val="18"/>
              </w:rPr>
              <w:t>VnPayCreateUrlInput</w:t>
            </w:r>
            <w:r>
              <w:rPr>
                <w:rFonts w:ascii="Arial" w:hAnsi="Arial"/>
                <w:sz w:val="18"/>
              </w:rPr>
              <w:br w:type="textWrapping"/>
            </w:r>
            <w:r>
              <w:rPr>
                <w:rFonts w:ascii="Arial" w:hAnsi="Arial"/>
                <w:sz w:val="18"/>
              </w:rPr>
              <w:t>- OrderId (int, bắt buộc)</w:t>
            </w:r>
          </w:p>
        </w:tc>
        <w:tc>
          <w:tcPr>
            <w:tcW w:w="2592" w:type="dxa"/>
            <w:tcMar>
              <w:top w:w="100" w:type="dxa"/>
              <w:left w:w="150" w:type="dxa"/>
              <w:bottom w:w="100" w:type="dxa"/>
              <w:right w:w="150" w:type="dxa"/>
            </w:tcMar>
          </w:tcPr>
          <w:p w14:paraId="1EA548CE">
            <w:pPr>
              <w:spacing w:after="40"/>
            </w:pPr>
            <w:r>
              <w:rPr>
                <w:rFonts w:ascii="Arial" w:hAnsi="Arial"/>
                <w:sz w:val="19"/>
              </w:rPr>
              <w:t>201 Created: Trả về VnPayCreateUrlApiResult { paymentId, paymentUrl, ... }</w:t>
            </w:r>
            <w:r>
              <w:rPr>
                <w:rFonts w:ascii="Arial" w:hAnsi="Arial"/>
                <w:sz w:val="19"/>
              </w:rPr>
              <w:br w:type="textWrapping"/>
            </w:r>
            <w:r>
              <w:rPr>
                <w:rFonts w:ascii="Arial" w:hAnsi="Arial"/>
                <w:sz w:val="19"/>
              </w:rPr>
              <w:t>Người dùng sẽ được chuyển hướng sang URL này để tiến hành thanh toán.</w:t>
            </w:r>
          </w:p>
        </w:tc>
      </w:tr>
      <w:tr w14:paraId="0CD26DDE">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21A74E1">
            <w:pPr>
              <w:spacing w:after="40"/>
            </w:pPr>
            <w:r>
              <w:rPr>
                <w:rFonts w:ascii="Arial" w:hAnsi="Arial"/>
                <w:b/>
                <w:color w:val="2563EB"/>
                <w:sz w:val="19"/>
              </w:rPr>
              <w:t xml:space="preserve">GET </w:t>
            </w:r>
            <w:r>
              <w:rPr>
                <w:rFonts w:ascii="Arial" w:hAnsi="Arial"/>
                <w:sz w:val="19"/>
              </w:rPr>
              <w:t>/api/payments/vnpay/return</w:t>
            </w:r>
          </w:p>
        </w:tc>
        <w:tc>
          <w:tcPr>
            <w:tcW w:w="1440" w:type="dxa"/>
            <w:tcMar>
              <w:top w:w="100" w:type="dxa"/>
              <w:left w:w="150" w:type="dxa"/>
              <w:bottom w:w="100" w:type="dxa"/>
              <w:right w:w="150" w:type="dxa"/>
            </w:tcMar>
          </w:tcPr>
          <w:p w14:paraId="63C1C5D8">
            <w:pPr>
              <w:spacing w:after="40"/>
            </w:pPr>
            <w:r>
              <w:rPr>
                <w:rFonts w:ascii="Arial" w:hAnsi="Arial"/>
                <w:color w:val="718096"/>
                <w:sz w:val="19"/>
              </w:rPr>
              <w:t>Không (VNPay Redirect)</w:t>
            </w:r>
          </w:p>
        </w:tc>
        <w:tc>
          <w:tcPr>
            <w:tcW w:w="2880" w:type="dxa"/>
            <w:tcMar>
              <w:top w:w="100" w:type="dxa"/>
              <w:left w:w="150" w:type="dxa"/>
              <w:bottom w:w="100" w:type="dxa"/>
              <w:right w:w="150" w:type="dxa"/>
            </w:tcMar>
          </w:tcPr>
          <w:p w14:paraId="57BF1D58">
            <w:pPr>
              <w:spacing w:after="40"/>
            </w:pPr>
            <w:r>
              <w:rPr>
                <w:rFonts w:ascii="Arial" w:hAnsi="Arial"/>
                <w:sz w:val="18"/>
              </w:rPr>
              <w:t>Query parameters từ VNPay trả về:</w:t>
            </w:r>
            <w:r>
              <w:rPr>
                <w:rFonts w:ascii="Arial" w:hAnsi="Arial"/>
                <w:sz w:val="18"/>
              </w:rPr>
              <w:br w:type="textWrapping"/>
            </w:r>
            <w:r>
              <w:rPr>
                <w:rFonts w:ascii="Arial" w:hAnsi="Arial"/>
                <w:sz w:val="18"/>
              </w:rPr>
              <w:t>- vnp_TxnRef, vnp_ResponseCode, vnp_SecureHash, vnp_Amount, vnp_TransactionNo, v.v.</w:t>
            </w:r>
          </w:p>
        </w:tc>
        <w:tc>
          <w:tcPr>
            <w:tcW w:w="2592" w:type="dxa"/>
            <w:tcMar>
              <w:top w:w="100" w:type="dxa"/>
              <w:left w:w="150" w:type="dxa"/>
              <w:bottom w:w="100" w:type="dxa"/>
              <w:right w:w="150" w:type="dxa"/>
            </w:tcMar>
          </w:tcPr>
          <w:p w14:paraId="4EA60F82">
            <w:pPr>
              <w:spacing w:after="40"/>
            </w:pPr>
            <w:r>
              <w:rPr>
                <w:rFonts w:ascii="Arial" w:hAnsi="Arial"/>
                <w:sz w:val="19"/>
              </w:rPr>
              <w:t>302 Found (Redirect): Chuyển hướng về trang Frontend của khách hàng kèm các tham số kết quả (success/failed)</w:t>
            </w:r>
          </w:p>
        </w:tc>
      </w:tr>
      <w:tr w14:paraId="3E758A50">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0B40C15F">
            <w:pPr>
              <w:spacing w:after="40"/>
            </w:pPr>
            <w:r>
              <w:rPr>
                <w:rFonts w:ascii="Arial" w:hAnsi="Arial"/>
                <w:b/>
                <w:color w:val="2563EB"/>
                <w:sz w:val="19"/>
              </w:rPr>
              <w:t xml:space="preserve">GET </w:t>
            </w:r>
            <w:r>
              <w:rPr>
                <w:rFonts w:ascii="Arial" w:hAnsi="Arial"/>
                <w:sz w:val="19"/>
              </w:rPr>
              <w:t>/api/payments/vnpay/ipn</w:t>
            </w:r>
          </w:p>
        </w:tc>
        <w:tc>
          <w:tcPr>
            <w:tcW w:w="1440" w:type="dxa"/>
            <w:tcMar>
              <w:top w:w="100" w:type="dxa"/>
              <w:left w:w="150" w:type="dxa"/>
              <w:bottom w:w="100" w:type="dxa"/>
              <w:right w:w="150" w:type="dxa"/>
            </w:tcMar>
          </w:tcPr>
          <w:p w14:paraId="298424C3">
            <w:pPr>
              <w:spacing w:after="40"/>
            </w:pPr>
            <w:r>
              <w:rPr>
                <w:rFonts w:ascii="Arial" w:hAnsi="Arial"/>
                <w:color w:val="718096"/>
                <w:sz w:val="19"/>
              </w:rPr>
              <w:t>Không (VNPay Server to Server)</w:t>
            </w:r>
          </w:p>
        </w:tc>
        <w:tc>
          <w:tcPr>
            <w:tcW w:w="2880" w:type="dxa"/>
            <w:tcMar>
              <w:top w:w="100" w:type="dxa"/>
              <w:left w:w="150" w:type="dxa"/>
              <w:bottom w:w="100" w:type="dxa"/>
              <w:right w:w="150" w:type="dxa"/>
            </w:tcMar>
          </w:tcPr>
          <w:p w14:paraId="688BD26C">
            <w:pPr>
              <w:spacing w:after="40"/>
            </w:pPr>
            <w:r>
              <w:rPr>
                <w:rFonts w:ascii="Arial" w:hAnsi="Arial"/>
                <w:sz w:val="18"/>
              </w:rPr>
              <w:t>Query parameters tương tự return callback</w:t>
            </w:r>
          </w:p>
        </w:tc>
        <w:tc>
          <w:tcPr>
            <w:tcW w:w="2592" w:type="dxa"/>
            <w:tcMar>
              <w:top w:w="100" w:type="dxa"/>
              <w:left w:w="150" w:type="dxa"/>
              <w:bottom w:w="100" w:type="dxa"/>
              <w:right w:w="150" w:type="dxa"/>
            </w:tcMar>
          </w:tcPr>
          <w:p w14:paraId="3ED1BE2E">
            <w:pPr>
              <w:spacing w:after="40"/>
            </w:pPr>
            <w:r>
              <w:rPr>
                <w:rFonts w:ascii="Arial" w:hAnsi="Arial"/>
                <w:sz w:val="19"/>
              </w:rPr>
              <w:t>200 OK: Trả về JSON VnPayIpnResponse { RspCode, Message } tương thích với chuẩn VNPay (00: Success, 97: Invalid Signature...)</w:t>
            </w:r>
          </w:p>
        </w:tc>
      </w:tr>
    </w:tbl>
    <w:p w14:paraId="4F614651">
      <w:pPr>
        <w:spacing w:after="120"/>
      </w:pPr>
    </w:p>
    <w:p w14:paraId="67E8F93C">
      <w:pPr>
        <w:pStyle w:val="4"/>
        <w:spacing w:before="160" w:after="40"/>
      </w:pPr>
      <w:r>
        <w:rPr>
          <w:rFonts w:ascii="Arial" w:hAnsi="Arial"/>
          <w:b/>
          <w:i/>
          <w:color w:val="4A5568"/>
          <w:sz w:val="24"/>
        </w:rPr>
        <w:t>Quy tắc Nghiệp vụ (Business Rules)</w:t>
      </w:r>
    </w:p>
    <w:p w14:paraId="730556CE">
      <w:pPr>
        <w:pStyle w:val="23"/>
        <w:spacing w:after="60" w:line="276" w:lineRule="auto"/>
      </w:pPr>
      <w:r>
        <w:rPr>
          <w:rFonts w:ascii="Arial" w:hAnsi="Arial"/>
          <w:b/>
          <w:sz w:val="22"/>
        </w:rPr>
        <w:t xml:space="preserve">Xử lý bảo mật VNPay (HMAC-SHA512): </w:t>
      </w:r>
      <w:r>
        <w:rPr>
          <w:rFonts w:ascii="Arial" w:hAnsi="Arial"/>
          <w:sz w:val="22"/>
        </w:rPr>
        <w:t>Mọi phản hồi từ VNPay (Return và IPN) đều phải xác thực tính toàn vẹn thông qua mã băm bảo mật. Hệ thống sắp xếp các tham số bắt đầu bằng 'vnp_' theo thứ tự bảng chữ cái, kết nối bằng ký tự '&amp;' và tính toán mã HMAC-SHA512 với HashSecret của cấu hình. Nếu không hợp lệ, trả về mã lỗi 97 (Sai chữ ký) cho VNPay.</w:t>
      </w:r>
    </w:p>
    <w:p w14:paraId="4469AEF8">
      <w:pPr>
        <w:pStyle w:val="23"/>
        <w:spacing w:after="60" w:line="276" w:lineRule="auto"/>
      </w:pPr>
      <w:r>
        <w:rPr>
          <w:rFonts w:ascii="Arial" w:hAnsi="Arial"/>
          <w:b/>
          <w:sz w:val="22"/>
        </w:rPr>
        <w:t xml:space="preserve">Cập nhật liên đới trạng thái đơn hàng: </w:t>
      </w:r>
      <w:r>
        <w:rPr>
          <w:rFonts w:ascii="Arial" w:hAnsi="Arial"/>
          <w:sz w:val="22"/>
        </w:rPr>
        <w:t>Khi một giao dịch thanh toán thành công (PaymentStatus chuyển sang Paid), hệ thống tự động cập nhật PaymentStatus của đơn hàng tương ứng thành Paid (1) và OrderStatus của đơn hàng thành Processing (1) để bắt đầu giao hàng.</w:t>
      </w:r>
    </w:p>
    <w:p w14:paraId="57864EF2">
      <w:r>
        <w:br w:type="page"/>
      </w:r>
    </w:p>
    <w:p w14:paraId="52759BE3">
      <w:pPr>
        <w:pStyle w:val="3"/>
        <w:spacing w:before="240" w:after="80"/>
      </w:pPr>
      <w:r>
        <w:rPr>
          <w:rFonts w:ascii="Arial" w:hAnsi="Arial"/>
          <w:b/>
          <w:color w:val="3B7A57"/>
          <w:sz w:val="28"/>
        </w:rPr>
        <w:t>3.7. Dịch Vụ Ví Điện Tử (Wallet Service)</w:t>
      </w:r>
    </w:p>
    <w:p w14:paraId="5FC81837">
      <w:pPr>
        <w:spacing w:after="120" w:line="276" w:lineRule="auto"/>
      </w:pPr>
      <w:r>
        <w:rPr>
          <w:rFonts w:ascii="Arial" w:hAnsi="Arial"/>
          <w:b/>
          <w:color w:val="2D3748"/>
          <w:sz w:val="22"/>
        </w:rPr>
        <w:t>Cung cấp ví tiền ảo tích hợp trong tài khoản để người dùng nạp tiền, rút tiền, thanh toán đơn hàng bằng ví thay thế cho tiền mặt, và tự động nhận tiền hoàn trả khi hủy đơn hàng.</w:t>
      </w:r>
      <w:r>
        <w:rPr>
          <w:rFonts w:ascii="Arial" w:hAnsi="Arial"/>
          <w:color w:val="2D3748"/>
          <w:sz w:val="22"/>
        </w:rPr>
        <w:t xml:space="preserve">Mục tiêu: </w:t>
      </w:r>
    </w:p>
    <w:p w14:paraId="198B83C2">
      <w:pPr>
        <w:pStyle w:val="4"/>
        <w:spacing w:before="160" w:after="40"/>
      </w:pPr>
      <w:r>
        <w:rPr>
          <w:rFonts w:ascii="Arial" w:hAnsi="Arial"/>
          <w:b/>
          <w:i/>
          <w:color w:val="4A5568"/>
          <w:sz w:val="24"/>
        </w:rPr>
        <w:t>Thành phần dữ liệu (Database Entities)</w:t>
      </w:r>
    </w:p>
    <w:p w14:paraId="315B5587">
      <w:pPr>
        <w:pStyle w:val="23"/>
        <w:spacing w:after="60" w:line="276" w:lineRule="auto"/>
      </w:pPr>
      <w:r>
        <w:rPr>
          <w:rFonts w:ascii="Arial" w:hAnsi="Arial"/>
          <w:b/>
          <w:sz w:val="22"/>
        </w:rPr>
        <w:t xml:space="preserve">Wallet (Ví điện tử): </w:t>
      </w:r>
      <w:r>
        <w:rPr>
          <w:rFonts w:ascii="Arial" w:hAnsi="Arial"/>
          <w:sz w:val="22"/>
        </w:rPr>
        <w:t>Id (PK, int), UserId (FK, int, 1-1 với User), Balance (decimal - Số dư ví), UpdatedAt.</w:t>
      </w:r>
    </w:p>
    <w:p w14:paraId="0479C4BB">
      <w:pPr>
        <w:pStyle w:val="23"/>
        <w:spacing w:after="60" w:line="276" w:lineRule="auto"/>
      </w:pPr>
      <w:r>
        <w:rPr>
          <w:rFonts w:ascii="Arial" w:hAnsi="Arial"/>
          <w:b/>
          <w:sz w:val="22"/>
        </w:rPr>
        <w:t xml:space="preserve">WalletTransaction (Lịch sử giao dịch ví): </w:t>
      </w:r>
      <w:r>
        <w:rPr>
          <w:rFonts w:ascii="Arial" w:hAnsi="Arial"/>
          <w:sz w:val="22"/>
        </w:rPr>
        <w:t>Id (PK, int), WalletId (FK, int), Amount (decimal), Type (WalletTransactionType: Deposit=0, Withdraw=1, Payment=2, Refund=3), Status (WalletTransactionStatus: Pending=0, Success=1, Failed=2), Reference (string - Mã tham chiếu như mã đơn hàng hoặc mã VNPay), Description (string), CreatedAt.</w:t>
      </w:r>
    </w:p>
    <w:p w14:paraId="3FA5CB2F">
      <w:pPr>
        <w:pStyle w:val="4"/>
        <w:spacing w:before="160" w:after="40"/>
      </w:pPr>
      <w:r>
        <w:rPr>
          <w:rFonts w:ascii="Arial" w:hAnsi="Arial"/>
          <w:b/>
          <w:i/>
          <w:color w:val="4A5568"/>
          <w:sz w:val="24"/>
        </w:rPr>
        <w:t>Danh sách API Đặc Tả</w:t>
      </w:r>
    </w:p>
    <w:tbl>
      <w:tblPr>
        <w:tblStyle w:val="12"/>
        <w:tblW w:w="0" w:type="auto"/>
        <w:jc w:val="center"/>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Layout w:type="autofit"/>
        <w:tblCellMar>
          <w:top w:w="0" w:type="dxa"/>
          <w:left w:w="108" w:type="dxa"/>
          <w:bottom w:w="0" w:type="dxa"/>
          <w:right w:w="108" w:type="dxa"/>
        </w:tblCellMar>
      </w:tblPr>
      <w:tblGrid>
        <w:gridCol w:w="3070"/>
        <w:gridCol w:w="1333"/>
        <w:gridCol w:w="2712"/>
        <w:gridCol w:w="2545"/>
      </w:tblGrid>
      <w:tr w14:paraId="0A6EFD0A">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shd w:val="clear" w:color="auto" w:fill="1F3A60"/>
            <w:tcMar>
              <w:top w:w="120" w:type="dxa"/>
              <w:left w:w="150" w:type="dxa"/>
              <w:bottom w:w="120" w:type="dxa"/>
              <w:right w:w="150" w:type="dxa"/>
            </w:tcMar>
          </w:tcPr>
          <w:p w14:paraId="1FE79E79">
            <w:r>
              <w:rPr>
                <w:rFonts w:ascii="Arial" w:hAnsi="Arial"/>
                <w:b/>
                <w:color w:val="FFFFFF"/>
                <w:sz w:val="20"/>
              </w:rPr>
              <w:t>API / Endpoint</w:t>
            </w:r>
          </w:p>
        </w:tc>
        <w:tc>
          <w:tcPr>
            <w:tcW w:w="1440" w:type="dxa"/>
            <w:shd w:val="clear" w:color="auto" w:fill="1F3A60"/>
            <w:tcMar>
              <w:top w:w="120" w:type="dxa"/>
              <w:left w:w="150" w:type="dxa"/>
              <w:bottom w:w="120" w:type="dxa"/>
              <w:right w:w="150" w:type="dxa"/>
            </w:tcMar>
          </w:tcPr>
          <w:p w14:paraId="7D8026C7">
            <w:r>
              <w:rPr>
                <w:rFonts w:ascii="Arial" w:hAnsi="Arial"/>
                <w:b/>
                <w:color w:val="FFFFFF"/>
                <w:sz w:val="20"/>
              </w:rPr>
              <w:t>Xác thực</w:t>
            </w:r>
          </w:p>
        </w:tc>
        <w:tc>
          <w:tcPr>
            <w:tcW w:w="2880" w:type="dxa"/>
            <w:shd w:val="clear" w:color="auto" w:fill="1F3A60"/>
            <w:tcMar>
              <w:top w:w="120" w:type="dxa"/>
              <w:left w:w="150" w:type="dxa"/>
              <w:bottom w:w="120" w:type="dxa"/>
              <w:right w:w="150" w:type="dxa"/>
            </w:tcMar>
          </w:tcPr>
          <w:p w14:paraId="040F0F03">
            <w:r>
              <w:rPr>
                <w:rFonts w:ascii="Arial" w:hAnsi="Arial"/>
                <w:b/>
                <w:color w:val="FFFFFF"/>
                <w:sz w:val="20"/>
              </w:rPr>
              <w:t>Tham số / Payload</w:t>
            </w:r>
          </w:p>
        </w:tc>
        <w:tc>
          <w:tcPr>
            <w:tcW w:w="2592" w:type="dxa"/>
            <w:shd w:val="clear" w:color="auto" w:fill="1F3A60"/>
            <w:tcMar>
              <w:top w:w="120" w:type="dxa"/>
              <w:left w:w="150" w:type="dxa"/>
              <w:bottom w:w="120" w:type="dxa"/>
              <w:right w:w="150" w:type="dxa"/>
            </w:tcMar>
          </w:tcPr>
          <w:p w14:paraId="33AEE53C">
            <w:r>
              <w:rPr>
                <w:rFonts w:ascii="Arial" w:hAnsi="Arial"/>
                <w:b/>
                <w:color w:val="FFFFFF"/>
                <w:sz w:val="20"/>
              </w:rPr>
              <w:t>Phản hồi mong đợi</w:t>
            </w:r>
          </w:p>
        </w:tc>
      </w:tr>
      <w:tr w14:paraId="633CA8D9">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216A09FC">
            <w:pPr>
              <w:spacing w:after="40"/>
            </w:pPr>
            <w:r>
              <w:rPr>
                <w:rFonts w:ascii="Arial" w:hAnsi="Arial"/>
                <w:b/>
                <w:color w:val="2563EB"/>
                <w:sz w:val="19"/>
              </w:rPr>
              <w:t xml:space="preserve">GET </w:t>
            </w:r>
            <w:r>
              <w:rPr>
                <w:rFonts w:ascii="Arial" w:hAnsi="Arial"/>
                <w:sz w:val="19"/>
              </w:rPr>
              <w:t>/api/wallet</w:t>
            </w:r>
          </w:p>
        </w:tc>
        <w:tc>
          <w:tcPr>
            <w:tcW w:w="1440" w:type="dxa"/>
            <w:tcMar>
              <w:top w:w="100" w:type="dxa"/>
              <w:left w:w="150" w:type="dxa"/>
              <w:bottom w:w="100" w:type="dxa"/>
              <w:right w:w="150" w:type="dxa"/>
            </w:tcMar>
          </w:tcPr>
          <w:p w14:paraId="0970A5FB">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63D0577B">
            <w:pPr>
              <w:spacing w:after="40"/>
            </w:pPr>
            <w:r>
              <w:rPr>
                <w:rFonts w:ascii="Arial" w:hAnsi="Arial"/>
                <w:sz w:val="18"/>
              </w:rPr>
              <w:t>Không cần tham số</w:t>
            </w:r>
          </w:p>
        </w:tc>
        <w:tc>
          <w:tcPr>
            <w:tcW w:w="2592" w:type="dxa"/>
            <w:tcMar>
              <w:top w:w="100" w:type="dxa"/>
              <w:left w:w="150" w:type="dxa"/>
              <w:bottom w:w="100" w:type="dxa"/>
              <w:right w:w="150" w:type="dxa"/>
            </w:tcMar>
          </w:tcPr>
          <w:p w14:paraId="366FCB08">
            <w:pPr>
              <w:spacing w:after="40"/>
            </w:pPr>
            <w:r>
              <w:rPr>
                <w:rFonts w:ascii="Arial" w:hAnsi="Arial"/>
                <w:sz w:val="19"/>
              </w:rPr>
              <w:t>200 OK: Trả về thông tin ví WalletView { id, userId, balance, updatedAt }</w:t>
            </w:r>
            <w:r>
              <w:rPr>
                <w:rFonts w:ascii="Arial" w:hAnsi="Arial"/>
                <w:sz w:val="19"/>
              </w:rPr>
              <w:br w:type="textWrapping"/>
            </w:r>
            <w:r>
              <w:rPr>
                <w:rFonts w:ascii="Arial" w:hAnsi="Arial"/>
                <w:sz w:val="19"/>
              </w:rPr>
              <w:t>Tự động tạo ví mới với số dư ban đầu bằng 0 nếu chưa tồn tại.</w:t>
            </w:r>
          </w:p>
        </w:tc>
      </w:tr>
      <w:tr w14:paraId="178C5992">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2D8BF2CE">
            <w:pPr>
              <w:spacing w:after="40"/>
            </w:pPr>
            <w:r>
              <w:rPr>
                <w:rFonts w:ascii="Arial" w:hAnsi="Arial"/>
                <w:b/>
                <w:color w:val="2563EB"/>
                <w:sz w:val="19"/>
              </w:rPr>
              <w:t xml:space="preserve">GET </w:t>
            </w:r>
            <w:r>
              <w:rPr>
                <w:rFonts w:ascii="Arial" w:hAnsi="Arial"/>
                <w:sz w:val="19"/>
              </w:rPr>
              <w:t>/api/wallet/transactions</w:t>
            </w:r>
          </w:p>
        </w:tc>
        <w:tc>
          <w:tcPr>
            <w:tcW w:w="1440" w:type="dxa"/>
            <w:tcMar>
              <w:top w:w="100" w:type="dxa"/>
              <w:left w:w="150" w:type="dxa"/>
              <w:bottom w:w="100" w:type="dxa"/>
              <w:right w:w="150" w:type="dxa"/>
            </w:tcMar>
          </w:tcPr>
          <w:p w14:paraId="1B32477E">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080792AE">
            <w:pPr>
              <w:spacing w:after="40"/>
            </w:pPr>
            <w:r>
              <w:rPr>
                <w:rFonts w:ascii="Arial" w:hAnsi="Arial"/>
                <w:sz w:val="18"/>
              </w:rPr>
              <w:t>Không cần tham số</w:t>
            </w:r>
          </w:p>
        </w:tc>
        <w:tc>
          <w:tcPr>
            <w:tcW w:w="2592" w:type="dxa"/>
            <w:tcMar>
              <w:top w:w="100" w:type="dxa"/>
              <w:left w:w="150" w:type="dxa"/>
              <w:bottom w:w="100" w:type="dxa"/>
              <w:right w:w="150" w:type="dxa"/>
            </w:tcMar>
          </w:tcPr>
          <w:p w14:paraId="761E6679">
            <w:pPr>
              <w:spacing w:after="40"/>
            </w:pPr>
            <w:r>
              <w:rPr>
                <w:rFonts w:ascii="Arial" w:hAnsi="Arial"/>
                <w:sz w:val="19"/>
              </w:rPr>
              <w:t>200 OK: Trả về danh sách WalletTransactionView[]</w:t>
            </w:r>
          </w:p>
        </w:tc>
      </w:tr>
      <w:tr w14:paraId="7805715C">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23955938">
            <w:pPr>
              <w:spacing w:after="40"/>
            </w:pPr>
            <w:r>
              <w:rPr>
                <w:rFonts w:ascii="Arial" w:hAnsi="Arial"/>
                <w:b/>
                <w:color w:val="D97706"/>
                <w:sz w:val="19"/>
              </w:rPr>
              <w:t xml:space="preserve">POST </w:t>
            </w:r>
            <w:r>
              <w:rPr>
                <w:rFonts w:ascii="Arial" w:hAnsi="Arial"/>
                <w:sz w:val="19"/>
              </w:rPr>
              <w:t>/api/wallet/deposit</w:t>
            </w:r>
          </w:p>
        </w:tc>
        <w:tc>
          <w:tcPr>
            <w:tcW w:w="1440" w:type="dxa"/>
            <w:tcMar>
              <w:top w:w="100" w:type="dxa"/>
              <w:left w:w="150" w:type="dxa"/>
              <w:bottom w:w="100" w:type="dxa"/>
              <w:right w:w="150" w:type="dxa"/>
            </w:tcMar>
          </w:tcPr>
          <w:p w14:paraId="4BAAB6E9">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79563DD9">
            <w:pPr>
              <w:spacing w:after="40"/>
            </w:pPr>
            <w:r>
              <w:rPr>
                <w:rFonts w:ascii="Arial" w:hAnsi="Arial"/>
                <w:sz w:val="18"/>
              </w:rPr>
              <w:t>WalletDepositInput</w:t>
            </w:r>
            <w:r>
              <w:rPr>
                <w:rFonts w:ascii="Arial" w:hAnsi="Arial"/>
                <w:sz w:val="18"/>
              </w:rPr>
              <w:br w:type="textWrapping"/>
            </w:r>
            <w:r>
              <w:rPr>
                <w:rFonts w:ascii="Arial" w:hAnsi="Arial"/>
                <w:sz w:val="18"/>
              </w:rPr>
              <w:t>- Amount (decimal, bắt buộc, tối thiểu 1,000 VND)</w:t>
            </w:r>
          </w:p>
        </w:tc>
        <w:tc>
          <w:tcPr>
            <w:tcW w:w="2592" w:type="dxa"/>
            <w:tcMar>
              <w:top w:w="100" w:type="dxa"/>
              <w:left w:w="150" w:type="dxa"/>
              <w:bottom w:w="100" w:type="dxa"/>
              <w:right w:w="150" w:type="dxa"/>
            </w:tcMar>
          </w:tcPr>
          <w:p w14:paraId="0ADE75CA">
            <w:pPr>
              <w:spacing w:after="40"/>
            </w:pPr>
            <w:r>
              <w:rPr>
                <w:rFonts w:ascii="Arial" w:hAnsi="Arial"/>
                <w:sz w:val="19"/>
              </w:rPr>
              <w:t>200 OK: Trả về thông tin ví sau nạp tiền (Tính năng nạp tiền trực tiếp dùng để test)</w:t>
            </w:r>
          </w:p>
        </w:tc>
      </w:tr>
      <w:tr w14:paraId="76548D9D">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316BC00">
            <w:pPr>
              <w:spacing w:after="40"/>
            </w:pPr>
            <w:r>
              <w:rPr>
                <w:rFonts w:ascii="Arial" w:hAnsi="Arial"/>
                <w:b/>
                <w:color w:val="D97706"/>
                <w:sz w:val="19"/>
              </w:rPr>
              <w:t xml:space="preserve">POST </w:t>
            </w:r>
            <w:r>
              <w:rPr>
                <w:rFonts w:ascii="Arial" w:hAnsi="Arial"/>
                <w:sz w:val="19"/>
              </w:rPr>
              <w:t>/api/wallet/deposit/vnpay/url</w:t>
            </w:r>
          </w:p>
        </w:tc>
        <w:tc>
          <w:tcPr>
            <w:tcW w:w="1440" w:type="dxa"/>
            <w:tcMar>
              <w:top w:w="100" w:type="dxa"/>
              <w:left w:w="150" w:type="dxa"/>
              <w:bottom w:w="100" w:type="dxa"/>
              <w:right w:w="150" w:type="dxa"/>
            </w:tcMar>
          </w:tcPr>
          <w:p w14:paraId="237CCE2C">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48C55F10">
            <w:pPr>
              <w:spacing w:after="40"/>
            </w:pPr>
            <w:r>
              <w:rPr>
                <w:rFonts w:ascii="Arial" w:hAnsi="Arial"/>
                <w:sz w:val="18"/>
              </w:rPr>
              <w:t>WalletDepositInput</w:t>
            </w:r>
            <w:r>
              <w:rPr>
                <w:rFonts w:ascii="Arial" w:hAnsi="Arial"/>
                <w:sz w:val="18"/>
              </w:rPr>
              <w:br w:type="textWrapping"/>
            </w:r>
            <w:r>
              <w:rPr>
                <w:rFonts w:ascii="Arial" w:hAnsi="Arial"/>
                <w:sz w:val="18"/>
              </w:rPr>
              <w:t>- Amount (decimal, bắt buộc)</w:t>
            </w:r>
          </w:p>
        </w:tc>
        <w:tc>
          <w:tcPr>
            <w:tcW w:w="2592" w:type="dxa"/>
            <w:tcMar>
              <w:top w:w="100" w:type="dxa"/>
              <w:left w:w="150" w:type="dxa"/>
              <w:bottom w:w="100" w:type="dxa"/>
              <w:right w:w="150" w:type="dxa"/>
            </w:tcMar>
          </w:tcPr>
          <w:p w14:paraId="618552D9">
            <w:pPr>
              <w:spacing w:after="40"/>
            </w:pPr>
            <w:r>
              <w:rPr>
                <w:rFonts w:ascii="Arial" w:hAnsi="Arial"/>
                <w:sz w:val="19"/>
              </w:rPr>
              <w:t>200 OK: Trả về WalletDepositUrlResult { reference, paymentUrl } để người dùng thực hiện nạp tiền qua cổng VNPay</w:t>
            </w:r>
          </w:p>
        </w:tc>
      </w:tr>
      <w:tr w14:paraId="78E5C450">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0A21723F">
            <w:pPr>
              <w:spacing w:after="40"/>
            </w:pPr>
            <w:r>
              <w:rPr>
                <w:rFonts w:ascii="Arial" w:hAnsi="Arial"/>
                <w:b/>
                <w:color w:val="D97706"/>
                <w:sz w:val="19"/>
              </w:rPr>
              <w:t xml:space="preserve">POST </w:t>
            </w:r>
            <w:r>
              <w:rPr>
                <w:rFonts w:ascii="Arial" w:hAnsi="Arial"/>
                <w:sz w:val="19"/>
              </w:rPr>
              <w:t>/api/wallet/withdraw</w:t>
            </w:r>
          </w:p>
        </w:tc>
        <w:tc>
          <w:tcPr>
            <w:tcW w:w="1440" w:type="dxa"/>
            <w:tcMar>
              <w:top w:w="100" w:type="dxa"/>
              <w:left w:w="150" w:type="dxa"/>
              <w:bottom w:w="100" w:type="dxa"/>
              <w:right w:w="150" w:type="dxa"/>
            </w:tcMar>
          </w:tcPr>
          <w:p w14:paraId="331910DF">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52A7F452">
            <w:pPr>
              <w:spacing w:after="40"/>
            </w:pPr>
            <w:r>
              <w:rPr>
                <w:rFonts w:ascii="Arial" w:hAnsi="Arial"/>
                <w:sz w:val="18"/>
              </w:rPr>
              <w:t>WalletWithdrawInput</w:t>
            </w:r>
            <w:r>
              <w:rPr>
                <w:rFonts w:ascii="Arial" w:hAnsi="Arial"/>
                <w:sz w:val="18"/>
              </w:rPr>
              <w:br w:type="textWrapping"/>
            </w:r>
            <w:r>
              <w:rPr>
                <w:rFonts w:ascii="Arial" w:hAnsi="Arial"/>
                <w:sz w:val="18"/>
              </w:rPr>
              <w:t>- Amount (decimal, bắt buộc)</w:t>
            </w:r>
          </w:p>
        </w:tc>
        <w:tc>
          <w:tcPr>
            <w:tcW w:w="2592" w:type="dxa"/>
            <w:tcMar>
              <w:top w:w="100" w:type="dxa"/>
              <w:left w:w="150" w:type="dxa"/>
              <w:bottom w:w="100" w:type="dxa"/>
              <w:right w:w="150" w:type="dxa"/>
            </w:tcMar>
          </w:tcPr>
          <w:p w14:paraId="1EA9216E">
            <w:pPr>
              <w:spacing w:after="40"/>
            </w:pPr>
            <w:r>
              <w:rPr>
                <w:rFonts w:ascii="Arial" w:hAnsi="Arial"/>
                <w:sz w:val="19"/>
              </w:rPr>
              <w:t>200 OK: Trả về ví đã rút tiền</w:t>
            </w:r>
            <w:r>
              <w:rPr>
                <w:rFonts w:ascii="Arial" w:hAnsi="Arial"/>
                <w:sz w:val="19"/>
              </w:rPr>
              <w:br w:type="textWrapping"/>
            </w:r>
            <w:r>
              <w:rPr>
                <w:rFonts w:ascii="Arial" w:hAnsi="Arial"/>
                <w:sz w:val="19"/>
              </w:rPr>
              <w:t>409 Conflict: Số dư ví không đủ để thực hiện rút</w:t>
            </w:r>
          </w:p>
        </w:tc>
      </w:tr>
      <w:tr w14:paraId="294CFE74">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3BC276FE">
            <w:pPr>
              <w:spacing w:after="40"/>
            </w:pPr>
            <w:r>
              <w:rPr>
                <w:rFonts w:ascii="Arial" w:hAnsi="Arial"/>
                <w:b/>
                <w:color w:val="D97706"/>
                <w:sz w:val="19"/>
              </w:rPr>
              <w:t xml:space="preserve">POST </w:t>
            </w:r>
            <w:r>
              <w:rPr>
                <w:rFonts w:ascii="Arial" w:hAnsi="Arial"/>
                <w:sz w:val="19"/>
              </w:rPr>
              <w:t>/api/wallet/pay</w:t>
            </w:r>
          </w:p>
        </w:tc>
        <w:tc>
          <w:tcPr>
            <w:tcW w:w="1440" w:type="dxa"/>
            <w:tcMar>
              <w:top w:w="100" w:type="dxa"/>
              <w:left w:w="150" w:type="dxa"/>
              <w:bottom w:w="100" w:type="dxa"/>
              <w:right w:w="150" w:type="dxa"/>
            </w:tcMar>
          </w:tcPr>
          <w:p w14:paraId="13EE894A">
            <w:pPr>
              <w:spacing w:after="40"/>
            </w:pPr>
            <w:r>
              <w:rPr>
                <w:rFonts w:ascii="Arial" w:hAnsi="Arial"/>
                <w:b/>
                <w:color w:val="1F3A60"/>
                <w:sz w:val="19"/>
              </w:rPr>
              <w:t>Token người dùng</w:t>
            </w:r>
          </w:p>
        </w:tc>
        <w:tc>
          <w:tcPr>
            <w:tcW w:w="2880" w:type="dxa"/>
            <w:tcMar>
              <w:top w:w="100" w:type="dxa"/>
              <w:left w:w="150" w:type="dxa"/>
              <w:bottom w:w="100" w:type="dxa"/>
              <w:right w:w="150" w:type="dxa"/>
            </w:tcMar>
          </w:tcPr>
          <w:p w14:paraId="564A048D">
            <w:pPr>
              <w:spacing w:after="40"/>
            </w:pPr>
            <w:r>
              <w:rPr>
                <w:rFonts w:ascii="Arial" w:hAnsi="Arial"/>
                <w:sz w:val="18"/>
              </w:rPr>
              <w:t>WalletPayOrderInput</w:t>
            </w:r>
            <w:r>
              <w:rPr>
                <w:rFonts w:ascii="Arial" w:hAnsi="Arial"/>
                <w:sz w:val="18"/>
              </w:rPr>
              <w:br w:type="textWrapping"/>
            </w:r>
            <w:r>
              <w:rPr>
                <w:rFonts w:ascii="Arial" w:hAnsi="Arial"/>
                <w:sz w:val="18"/>
              </w:rPr>
              <w:t>- OrderId (int, bắt buộc)</w:t>
            </w:r>
          </w:p>
        </w:tc>
        <w:tc>
          <w:tcPr>
            <w:tcW w:w="2592" w:type="dxa"/>
            <w:tcMar>
              <w:top w:w="100" w:type="dxa"/>
              <w:left w:w="150" w:type="dxa"/>
              <w:bottom w:w="100" w:type="dxa"/>
              <w:right w:w="150" w:type="dxa"/>
            </w:tcMar>
          </w:tcPr>
          <w:p w14:paraId="167FC0B5">
            <w:pPr>
              <w:spacing w:after="40"/>
            </w:pPr>
            <w:r>
              <w:rPr>
                <w:rFonts w:ascii="Arial" w:hAnsi="Arial"/>
                <w:sz w:val="19"/>
              </w:rPr>
              <w:t>200 OK: Trả về WalletView đã thanh toán</w:t>
            </w:r>
            <w:r>
              <w:rPr>
                <w:rFonts w:ascii="Arial" w:hAnsi="Arial"/>
                <w:sz w:val="19"/>
              </w:rPr>
              <w:br w:type="textWrapping"/>
            </w:r>
            <w:r>
              <w:rPr>
                <w:rFonts w:ascii="Arial" w:hAnsi="Arial"/>
                <w:sz w:val="19"/>
              </w:rPr>
              <w:t>404 NotFound: Đơn hàng không tồn tại</w:t>
            </w:r>
            <w:r>
              <w:rPr>
                <w:rFonts w:ascii="Arial" w:hAnsi="Arial"/>
                <w:sz w:val="19"/>
              </w:rPr>
              <w:br w:type="textWrapping"/>
            </w:r>
            <w:r>
              <w:rPr>
                <w:rFonts w:ascii="Arial" w:hAnsi="Arial"/>
                <w:sz w:val="19"/>
              </w:rPr>
              <w:t>409 Conflict: Số dư ví không đủ để thanh toán giá trị đơn hàng</w:t>
            </w:r>
          </w:p>
        </w:tc>
      </w:tr>
    </w:tbl>
    <w:p w14:paraId="6B5DD498">
      <w:pPr>
        <w:spacing w:after="120"/>
      </w:pPr>
    </w:p>
    <w:p w14:paraId="4F196D24">
      <w:pPr>
        <w:pStyle w:val="4"/>
        <w:spacing w:before="160" w:after="40"/>
      </w:pPr>
      <w:r>
        <w:rPr>
          <w:rFonts w:ascii="Arial" w:hAnsi="Arial"/>
          <w:b/>
          <w:i/>
          <w:color w:val="4A5568"/>
          <w:sz w:val="24"/>
        </w:rPr>
        <w:t>Quy tắc Nghiệp vụ (Business Rules)</w:t>
      </w:r>
    </w:p>
    <w:p w14:paraId="701D3A06">
      <w:pPr>
        <w:pStyle w:val="23"/>
        <w:spacing w:after="60" w:line="276" w:lineRule="auto"/>
      </w:pPr>
      <w:r>
        <w:rPr>
          <w:rFonts w:ascii="Arial" w:hAnsi="Arial"/>
          <w:b/>
          <w:sz w:val="22"/>
        </w:rPr>
        <w:t xml:space="preserve">Ràng buộc số dư không âm: </w:t>
      </w:r>
      <w:r>
        <w:rPr>
          <w:rFonts w:ascii="Arial" w:hAnsi="Arial"/>
          <w:sz w:val="22"/>
        </w:rPr>
        <w:t>Khi thực hiện hành vi rút tiền (Withdraw) hoặc thanh toán đơn hàng bằng ví (PayOrder), hệ thống kiểm tra số dư ví hiện hành (`Balance`). Nếu Balance &lt; Amount, giao dịch sẽ không được thực hiện, bản ghi giao dịch ví được ghi nhận trạng thái Failed (2) và API trả lời mã lỗi 409 Conflict.</w:t>
      </w:r>
    </w:p>
    <w:p w14:paraId="5562E8EE">
      <w:pPr>
        <w:pStyle w:val="23"/>
        <w:spacing w:after="60" w:line="276" w:lineRule="auto"/>
      </w:pPr>
      <w:r>
        <w:rPr>
          <w:rFonts w:ascii="Arial" w:hAnsi="Arial"/>
          <w:b/>
          <w:sz w:val="22"/>
        </w:rPr>
        <w:t xml:space="preserve">Tự động hoàn tiền vào ví (Refund): </w:t>
      </w:r>
      <w:r>
        <w:rPr>
          <w:rFonts w:ascii="Arial" w:hAnsi="Arial"/>
          <w:sz w:val="22"/>
        </w:rPr>
        <w:t>Khi khách hàng khiếu nại hoàn tiền và được Admin phê duyệt thông qua POST /api/admin/orders/{id}/process-refund?approve=true, nếu đơn hàng đó trước đây được thanh toán bằng Ví điện tử (`wallet`), hệ thống sẽ tự động tạo một giao dịch ví mới loại `Refund` (3) với trạng thái `Success` (1) và cộng trực tiếp số tiền hoàn trả vào số dư ví của khách hàng.</w:t>
      </w:r>
    </w:p>
    <w:p w14:paraId="7ABD657E">
      <w:r>
        <w:br w:type="page"/>
      </w:r>
    </w:p>
    <w:p w14:paraId="470B7AFF">
      <w:pPr>
        <w:pStyle w:val="2"/>
        <w:spacing w:before="360" w:after="120"/>
      </w:pPr>
      <w:r>
        <w:rPr>
          <w:rFonts w:ascii="Arial" w:hAnsi="Arial"/>
          <w:b/>
          <w:color w:val="1F3A60"/>
          <w:sz w:val="36"/>
        </w:rPr>
        <w:t>4. Ánh Xạ Với Kịch Bản Kiểm Thử Postman (Tuần 1)</w:t>
      </w:r>
    </w:p>
    <w:p w14:paraId="245B29EC">
      <w:pPr>
        <w:spacing w:after="120" w:line="276" w:lineRule="auto"/>
      </w:pPr>
      <w:r>
        <w:rPr>
          <w:rFonts w:ascii="Arial" w:hAnsi="Arial"/>
          <w:color w:val="2D3748"/>
          <w:sz w:val="22"/>
        </w:rPr>
        <w:t>Dưới đây là bảng ánh xạ giữa các yêu cầu đặc tả (SRS) ở trên với các ca kiểm thử cụ thể trong bộ sưu tập Postman 'BeeShop_Week1.postman_collection.json' đã thực hiện:</w:t>
      </w:r>
    </w:p>
    <w:tbl>
      <w:tblPr>
        <w:tblStyle w:val="12"/>
        <w:tblW w:w="0" w:type="auto"/>
        <w:jc w:val="center"/>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Layout w:type="autofit"/>
        <w:tblCellMar>
          <w:top w:w="0" w:type="dxa"/>
          <w:left w:w="108" w:type="dxa"/>
          <w:bottom w:w="0" w:type="dxa"/>
          <w:right w:w="108" w:type="dxa"/>
        </w:tblCellMar>
      </w:tblPr>
      <w:tblGrid>
        <w:gridCol w:w="1636"/>
        <w:gridCol w:w="2430"/>
        <w:gridCol w:w="2933"/>
        <w:gridCol w:w="2661"/>
      </w:tblGrid>
      <w:tr w14:paraId="2E952675">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shd w:val="clear" w:color="auto" w:fill="3B7A57"/>
            <w:tcMar>
              <w:top w:w="120" w:type="dxa"/>
              <w:left w:w="150" w:type="dxa"/>
              <w:bottom w:w="120" w:type="dxa"/>
              <w:right w:w="150" w:type="dxa"/>
            </w:tcMar>
          </w:tcPr>
          <w:p w14:paraId="78A32755">
            <w:r>
              <w:rPr>
                <w:rFonts w:ascii="Arial" w:hAnsi="Arial"/>
                <w:b/>
                <w:color w:val="FFFFFF"/>
                <w:sz w:val="20"/>
              </w:rPr>
              <w:t>Mã Ca Kiểm Thử</w:t>
            </w:r>
          </w:p>
        </w:tc>
        <w:tc>
          <w:tcPr>
            <w:tcW w:w="2592" w:type="dxa"/>
            <w:shd w:val="clear" w:color="auto" w:fill="3B7A57"/>
            <w:tcMar>
              <w:top w:w="120" w:type="dxa"/>
              <w:left w:w="150" w:type="dxa"/>
              <w:bottom w:w="120" w:type="dxa"/>
              <w:right w:w="150" w:type="dxa"/>
            </w:tcMar>
          </w:tcPr>
          <w:p w14:paraId="6A46CCF5">
            <w:r>
              <w:rPr>
                <w:rFonts w:ascii="Arial" w:hAnsi="Arial"/>
                <w:b/>
                <w:color w:val="FFFFFF"/>
                <w:sz w:val="20"/>
              </w:rPr>
              <w:t>Dịch Vụ</w:t>
            </w:r>
          </w:p>
        </w:tc>
        <w:tc>
          <w:tcPr>
            <w:tcW w:w="3168" w:type="dxa"/>
            <w:shd w:val="clear" w:color="auto" w:fill="3B7A57"/>
            <w:tcMar>
              <w:top w:w="120" w:type="dxa"/>
              <w:left w:w="150" w:type="dxa"/>
              <w:bottom w:w="120" w:type="dxa"/>
              <w:right w:w="150" w:type="dxa"/>
            </w:tcMar>
          </w:tcPr>
          <w:p w14:paraId="721D9C40">
            <w:r>
              <w:rPr>
                <w:rFonts w:ascii="Arial" w:hAnsi="Arial"/>
                <w:b/>
                <w:color w:val="FFFFFF"/>
                <w:sz w:val="20"/>
              </w:rPr>
              <w:t>Nội Dung Xác Minh</w:t>
            </w:r>
          </w:p>
        </w:tc>
        <w:tc>
          <w:tcPr>
            <w:tcW w:w="2592" w:type="dxa"/>
            <w:shd w:val="clear" w:color="auto" w:fill="3B7A57"/>
            <w:tcMar>
              <w:top w:w="120" w:type="dxa"/>
              <w:left w:w="150" w:type="dxa"/>
              <w:bottom w:w="120" w:type="dxa"/>
              <w:right w:w="150" w:type="dxa"/>
            </w:tcMar>
          </w:tcPr>
          <w:p w14:paraId="0C1A4218">
            <w:r>
              <w:rPr>
                <w:rFonts w:ascii="Arial" w:hAnsi="Arial"/>
                <w:b/>
                <w:color w:val="FFFFFF"/>
                <w:sz w:val="20"/>
              </w:rPr>
              <w:t>Yêu Cầu Kết Quả API</w:t>
            </w:r>
          </w:p>
        </w:tc>
      </w:tr>
      <w:tr w14:paraId="44BD0C94">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226A908A">
            <w:r>
              <w:rPr>
                <w:rFonts w:ascii="Arial" w:hAnsi="Arial"/>
                <w:b/>
                <w:sz w:val="19"/>
              </w:rPr>
              <w:t>AUTH-01</w:t>
            </w:r>
          </w:p>
        </w:tc>
        <w:tc>
          <w:tcPr>
            <w:tcW w:w="2592" w:type="dxa"/>
            <w:tcMar>
              <w:top w:w="80" w:type="dxa"/>
              <w:left w:w="100" w:type="dxa"/>
              <w:bottom w:w="80" w:type="dxa"/>
              <w:right w:w="100" w:type="dxa"/>
            </w:tcMar>
          </w:tcPr>
          <w:p w14:paraId="400F51E0">
            <w:r>
              <w:rPr>
                <w:rFonts w:ascii="Arial" w:hAnsi="Arial"/>
                <w:sz w:val="19"/>
              </w:rPr>
              <w:t>Auth &amp; User</w:t>
            </w:r>
          </w:p>
        </w:tc>
        <w:tc>
          <w:tcPr>
            <w:tcW w:w="3168" w:type="dxa"/>
            <w:tcMar>
              <w:top w:w="80" w:type="dxa"/>
              <w:left w:w="100" w:type="dxa"/>
              <w:bottom w:w="80" w:type="dxa"/>
              <w:right w:w="100" w:type="dxa"/>
            </w:tcMar>
          </w:tcPr>
          <w:p w14:paraId="1B32D13A">
            <w:r>
              <w:rPr>
                <w:rFonts w:ascii="Arial" w:hAnsi="Arial"/>
                <w:sz w:val="19"/>
              </w:rPr>
              <w:t>Seed toàn bộ dữ liệu mẫu</w:t>
            </w:r>
          </w:p>
        </w:tc>
        <w:tc>
          <w:tcPr>
            <w:tcW w:w="2592" w:type="dxa"/>
            <w:tcMar>
              <w:top w:w="80" w:type="dxa"/>
              <w:left w:w="100" w:type="dxa"/>
              <w:bottom w:w="80" w:type="dxa"/>
              <w:right w:w="100" w:type="dxa"/>
            </w:tcMar>
          </w:tcPr>
          <w:p w14:paraId="3737C5CF">
            <w:r>
              <w:rPr>
                <w:rFonts w:ascii="Arial" w:hAnsi="Arial"/>
                <w:sz w:val="19"/>
              </w:rPr>
              <w:t>POST /api/Maintenance/seed/all -&gt; 200 OK</w:t>
            </w:r>
          </w:p>
        </w:tc>
      </w:tr>
      <w:tr w14:paraId="50E16105">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2C9D9FC4">
            <w:r>
              <w:rPr>
                <w:rFonts w:ascii="Arial" w:hAnsi="Arial"/>
                <w:b/>
                <w:sz w:val="19"/>
              </w:rPr>
              <w:t>AUTH-02</w:t>
            </w:r>
          </w:p>
        </w:tc>
        <w:tc>
          <w:tcPr>
            <w:tcW w:w="2592" w:type="dxa"/>
            <w:tcMar>
              <w:top w:w="80" w:type="dxa"/>
              <w:left w:w="100" w:type="dxa"/>
              <w:bottom w:w="80" w:type="dxa"/>
              <w:right w:w="100" w:type="dxa"/>
            </w:tcMar>
          </w:tcPr>
          <w:p w14:paraId="66D22C81">
            <w:r>
              <w:rPr>
                <w:rFonts w:ascii="Arial" w:hAnsi="Arial"/>
                <w:sz w:val="19"/>
              </w:rPr>
              <w:t>Auth &amp; User</w:t>
            </w:r>
          </w:p>
        </w:tc>
        <w:tc>
          <w:tcPr>
            <w:tcW w:w="3168" w:type="dxa"/>
            <w:tcMar>
              <w:top w:w="80" w:type="dxa"/>
              <w:left w:w="100" w:type="dxa"/>
              <w:bottom w:w="80" w:type="dxa"/>
              <w:right w:w="100" w:type="dxa"/>
            </w:tcMar>
          </w:tcPr>
          <w:p w14:paraId="197188E2">
            <w:r>
              <w:rPr>
                <w:rFonts w:ascii="Arial" w:hAnsi="Arial"/>
                <w:sz w:val="19"/>
              </w:rPr>
              <w:t>Đăng ký tài khoản khách hàng mới</w:t>
            </w:r>
          </w:p>
        </w:tc>
        <w:tc>
          <w:tcPr>
            <w:tcW w:w="2592" w:type="dxa"/>
            <w:tcMar>
              <w:top w:w="80" w:type="dxa"/>
              <w:left w:w="100" w:type="dxa"/>
              <w:bottom w:w="80" w:type="dxa"/>
              <w:right w:w="100" w:type="dxa"/>
            </w:tcMar>
          </w:tcPr>
          <w:p w14:paraId="51479CE7">
            <w:r>
              <w:rPr>
                <w:rFonts w:ascii="Arial" w:hAnsi="Arial"/>
                <w:sz w:val="19"/>
              </w:rPr>
              <w:t>POST /api/auth/register -&gt; 200 OK</w:t>
            </w:r>
          </w:p>
        </w:tc>
      </w:tr>
      <w:tr w14:paraId="74D0EB0B">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49CFBCF7">
            <w:r>
              <w:rPr>
                <w:rFonts w:ascii="Arial" w:hAnsi="Arial"/>
                <w:b/>
                <w:sz w:val="19"/>
              </w:rPr>
              <w:t>AUTH-03</w:t>
            </w:r>
          </w:p>
        </w:tc>
        <w:tc>
          <w:tcPr>
            <w:tcW w:w="2592" w:type="dxa"/>
            <w:tcMar>
              <w:top w:w="80" w:type="dxa"/>
              <w:left w:w="100" w:type="dxa"/>
              <w:bottom w:w="80" w:type="dxa"/>
              <w:right w:w="100" w:type="dxa"/>
            </w:tcMar>
          </w:tcPr>
          <w:p w14:paraId="3B126CD9">
            <w:r>
              <w:rPr>
                <w:rFonts w:ascii="Arial" w:hAnsi="Arial"/>
                <w:sz w:val="19"/>
              </w:rPr>
              <w:t>Auth &amp; User</w:t>
            </w:r>
          </w:p>
        </w:tc>
        <w:tc>
          <w:tcPr>
            <w:tcW w:w="3168" w:type="dxa"/>
            <w:tcMar>
              <w:top w:w="80" w:type="dxa"/>
              <w:left w:w="100" w:type="dxa"/>
              <w:bottom w:w="80" w:type="dxa"/>
              <w:right w:w="100" w:type="dxa"/>
            </w:tcMar>
          </w:tcPr>
          <w:p w14:paraId="6292549B">
            <w:r>
              <w:rPr>
                <w:rFonts w:ascii="Arial" w:hAnsi="Arial"/>
                <w:sz w:val="19"/>
              </w:rPr>
              <w:t>Đăng nhập tài khoản khách hàng</w:t>
            </w:r>
          </w:p>
        </w:tc>
        <w:tc>
          <w:tcPr>
            <w:tcW w:w="2592" w:type="dxa"/>
            <w:tcMar>
              <w:top w:w="80" w:type="dxa"/>
              <w:left w:w="100" w:type="dxa"/>
              <w:bottom w:w="80" w:type="dxa"/>
              <w:right w:w="100" w:type="dxa"/>
            </w:tcMar>
          </w:tcPr>
          <w:p w14:paraId="51563D64">
            <w:r>
              <w:rPr>
                <w:rFonts w:ascii="Arial" w:hAnsi="Arial"/>
                <w:sz w:val="19"/>
              </w:rPr>
              <w:t>POST /api/auth/login -&gt; 200 OK</w:t>
            </w:r>
          </w:p>
        </w:tc>
      </w:tr>
      <w:tr w14:paraId="17535561">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6D6291A0">
            <w:r>
              <w:rPr>
                <w:rFonts w:ascii="Arial" w:hAnsi="Arial"/>
                <w:b/>
                <w:sz w:val="19"/>
              </w:rPr>
              <w:t>AUTH-04</w:t>
            </w:r>
          </w:p>
        </w:tc>
        <w:tc>
          <w:tcPr>
            <w:tcW w:w="2592" w:type="dxa"/>
            <w:tcMar>
              <w:top w:w="80" w:type="dxa"/>
              <w:left w:w="100" w:type="dxa"/>
              <w:bottom w:w="80" w:type="dxa"/>
              <w:right w:w="100" w:type="dxa"/>
            </w:tcMar>
          </w:tcPr>
          <w:p w14:paraId="0BB2E185">
            <w:r>
              <w:rPr>
                <w:rFonts w:ascii="Arial" w:hAnsi="Arial"/>
                <w:sz w:val="19"/>
              </w:rPr>
              <w:t>Auth &amp; User</w:t>
            </w:r>
          </w:p>
        </w:tc>
        <w:tc>
          <w:tcPr>
            <w:tcW w:w="3168" w:type="dxa"/>
            <w:tcMar>
              <w:top w:w="80" w:type="dxa"/>
              <w:left w:w="100" w:type="dxa"/>
              <w:bottom w:w="80" w:type="dxa"/>
              <w:right w:w="100" w:type="dxa"/>
            </w:tcMar>
          </w:tcPr>
          <w:p w14:paraId="2F509211">
            <w:r>
              <w:rPr>
                <w:rFonts w:ascii="Arial" w:hAnsi="Arial"/>
                <w:sz w:val="19"/>
              </w:rPr>
              <w:t>Xem hồ sơ cá nhân hiện tại</w:t>
            </w:r>
          </w:p>
        </w:tc>
        <w:tc>
          <w:tcPr>
            <w:tcW w:w="2592" w:type="dxa"/>
            <w:tcMar>
              <w:top w:w="80" w:type="dxa"/>
              <w:left w:w="100" w:type="dxa"/>
              <w:bottom w:w="80" w:type="dxa"/>
              <w:right w:w="100" w:type="dxa"/>
            </w:tcMar>
          </w:tcPr>
          <w:p w14:paraId="43352324">
            <w:r>
              <w:rPr>
                <w:rFonts w:ascii="Arial" w:hAnsi="Arial"/>
                <w:sz w:val="19"/>
              </w:rPr>
              <w:t>GET /api/account/profile -&gt; 200 OK</w:t>
            </w:r>
          </w:p>
        </w:tc>
      </w:tr>
      <w:tr w14:paraId="036EB8E5">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65139558">
            <w:r>
              <w:rPr>
                <w:rFonts w:ascii="Arial" w:hAnsi="Arial"/>
                <w:b/>
                <w:sz w:val="19"/>
              </w:rPr>
              <w:t>AUTH-05</w:t>
            </w:r>
          </w:p>
        </w:tc>
        <w:tc>
          <w:tcPr>
            <w:tcW w:w="2592" w:type="dxa"/>
            <w:tcMar>
              <w:top w:w="80" w:type="dxa"/>
              <w:left w:w="100" w:type="dxa"/>
              <w:bottom w:w="80" w:type="dxa"/>
              <w:right w:w="100" w:type="dxa"/>
            </w:tcMar>
          </w:tcPr>
          <w:p w14:paraId="166B266D">
            <w:r>
              <w:rPr>
                <w:rFonts w:ascii="Arial" w:hAnsi="Arial"/>
                <w:sz w:val="19"/>
              </w:rPr>
              <w:t>Auth &amp; User</w:t>
            </w:r>
          </w:p>
        </w:tc>
        <w:tc>
          <w:tcPr>
            <w:tcW w:w="3168" w:type="dxa"/>
            <w:tcMar>
              <w:top w:w="80" w:type="dxa"/>
              <w:left w:w="100" w:type="dxa"/>
              <w:bottom w:w="80" w:type="dxa"/>
              <w:right w:w="100" w:type="dxa"/>
            </w:tcMar>
          </w:tcPr>
          <w:p w14:paraId="08152634">
            <w:r>
              <w:rPr>
                <w:rFonts w:ascii="Arial" w:hAnsi="Arial"/>
                <w:sz w:val="19"/>
              </w:rPr>
              <w:t>Cập nhật tên và số điện thoại</w:t>
            </w:r>
          </w:p>
        </w:tc>
        <w:tc>
          <w:tcPr>
            <w:tcW w:w="2592" w:type="dxa"/>
            <w:tcMar>
              <w:top w:w="80" w:type="dxa"/>
              <w:left w:w="100" w:type="dxa"/>
              <w:bottom w:w="80" w:type="dxa"/>
              <w:right w:w="100" w:type="dxa"/>
            </w:tcMar>
          </w:tcPr>
          <w:p w14:paraId="66FEAA5B">
            <w:r>
              <w:rPr>
                <w:rFonts w:ascii="Arial" w:hAnsi="Arial"/>
                <w:sz w:val="19"/>
              </w:rPr>
              <w:t>PUT /api/account/profile -&gt; 200 OK</w:t>
            </w:r>
          </w:p>
        </w:tc>
      </w:tr>
      <w:tr w14:paraId="38CB4FD1">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3DA47B2D">
            <w:r>
              <w:rPr>
                <w:rFonts w:ascii="Arial" w:hAnsi="Arial"/>
                <w:b/>
                <w:sz w:val="19"/>
              </w:rPr>
              <w:t>AUTH-06</w:t>
            </w:r>
          </w:p>
        </w:tc>
        <w:tc>
          <w:tcPr>
            <w:tcW w:w="2592" w:type="dxa"/>
            <w:tcMar>
              <w:top w:w="80" w:type="dxa"/>
              <w:left w:w="100" w:type="dxa"/>
              <w:bottom w:w="80" w:type="dxa"/>
              <w:right w:w="100" w:type="dxa"/>
            </w:tcMar>
          </w:tcPr>
          <w:p w14:paraId="3F6023C1">
            <w:r>
              <w:rPr>
                <w:rFonts w:ascii="Arial" w:hAnsi="Arial"/>
                <w:sz w:val="19"/>
              </w:rPr>
              <w:t>Auth &amp; User</w:t>
            </w:r>
          </w:p>
        </w:tc>
        <w:tc>
          <w:tcPr>
            <w:tcW w:w="3168" w:type="dxa"/>
            <w:tcMar>
              <w:top w:w="80" w:type="dxa"/>
              <w:left w:w="100" w:type="dxa"/>
              <w:bottom w:w="80" w:type="dxa"/>
              <w:right w:w="100" w:type="dxa"/>
            </w:tcMar>
          </w:tcPr>
          <w:p w14:paraId="73A5F20B">
            <w:r>
              <w:rPr>
                <w:rFonts w:ascii="Arial" w:hAnsi="Arial"/>
                <w:sz w:val="19"/>
              </w:rPr>
              <w:t>Đăng nhập với vai trò Admin</w:t>
            </w:r>
          </w:p>
        </w:tc>
        <w:tc>
          <w:tcPr>
            <w:tcW w:w="2592" w:type="dxa"/>
            <w:tcMar>
              <w:top w:w="80" w:type="dxa"/>
              <w:left w:w="100" w:type="dxa"/>
              <w:bottom w:w="80" w:type="dxa"/>
              <w:right w:w="100" w:type="dxa"/>
            </w:tcMar>
          </w:tcPr>
          <w:p w14:paraId="4F098050">
            <w:r>
              <w:rPr>
                <w:rFonts w:ascii="Arial" w:hAnsi="Arial"/>
                <w:sz w:val="19"/>
              </w:rPr>
              <w:t>POST /api/auth/login (admin) -&gt; 200 OK</w:t>
            </w:r>
          </w:p>
        </w:tc>
      </w:tr>
      <w:tr w14:paraId="72BB0480">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5E173D9C">
            <w:r>
              <w:rPr>
                <w:rFonts w:ascii="Arial" w:hAnsi="Arial"/>
                <w:b/>
                <w:sz w:val="19"/>
              </w:rPr>
              <w:t>AUTH-07</w:t>
            </w:r>
          </w:p>
        </w:tc>
        <w:tc>
          <w:tcPr>
            <w:tcW w:w="2592" w:type="dxa"/>
            <w:tcMar>
              <w:top w:w="80" w:type="dxa"/>
              <w:left w:w="100" w:type="dxa"/>
              <w:bottom w:w="80" w:type="dxa"/>
              <w:right w:w="100" w:type="dxa"/>
            </w:tcMar>
          </w:tcPr>
          <w:p w14:paraId="45FCFC2C">
            <w:r>
              <w:rPr>
                <w:rFonts w:ascii="Arial" w:hAnsi="Arial"/>
                <w:sz w:val="19"/>
              </w:rPr>
              <w:t>Auth &amp; User</w:t>
            </w:r>
          </w:p>
        </w:tc>
        <w:tc>
          <w:tcPr>
            <w:tcW w:w="3168" w:type="dxa"/>
            <w:tcMar>
              <w:top w:w="80" w:type="dxa"/>
              <w:left w:w="100" w:type="dxa"/>
              <w:bottom w:w="80" w:type="dxa"/>
              <w:right w:w="100" w:type="dxa"/>
            </w:tcMar>
          </w:tcPr>
          <w:p w14:paraId="1B27E123">
            <w:r>
              <w:rPr>
                <w:rFonts w:ascii="Arial" w:hAnsi="Arial"/>
                <w:sz w:val="19"/>
              </w:rPr>
              <w:t>Xem danh sách người dùng</w:t>
            </w:r>
          </w:p>
        </w:tc>
        <w:tc>
          <w:tcPr>
            <w:tcW w:w="2592" w:type="dxa"/>
            <w:tcMar>
              <w:top w:w="80" w:type="dxa"/>
              <w:left w:w="100" w:type="dxa"/>
              <w:bottom w:w="80" w:type="dxa"/>
              <w:right w:w="100" w:type="dxa"/>
            </w:tcMar>
          </w:tcPr>
          <w:p w14:paraId="7896FE0B">
            <w:r>
              <w:rPr>
                <w:rFonts w:ascii="Arial" w:hAnsi="Arial"/>
                <w:sz w:val="19"/>
              </w:rPr>
              <w:t>GET /api/users (Admin-only) -&gt; 200 OK</w:t>
            </w:r>
          </w:p>
        </w:tc>
      </w:tr>
      <w:tr w14:paraId="1EE36833">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2A201F21">
            <w:r>
              <w:rPr>
                <w:rFonts w:ascii="Arial" w:hAnsi="Arial"/>
                <w:b/>
                <w:sz w:val="19"/>
              </w:rPr>
              <w:t>AUTH-08</w:t>
            </w:r>
          </w:p>
        </w:tc>
        <w:tc>
          <w:tcPr>
            <w:tcW w:w="2592" w:type="dxa"/>
            <w:tcMar>
              <w:top w:w="80" w:type="dxa"/>
              <w:left w:w="100" w:type="dxa"/>
              <w:bottom w:w="80" w:type="dxa"/>
              <w:right w:w="100" w:type="dxa"/>
            </w:tcMar>
          </w:tcPr>
          <w:p w14:paraId="7C00C5BB">
            <w:r>
              <w:rPr>
                <w:rFonts w:ascii="Arial" w:hAnsi="Arial"/>
                <w:sz w:val="19"/>
              </w:rPr>
              <w:t>Auth &amp; User</w:t>
            </w:r>
          </w:p>
        </w:tc>
        <w:tc>
          <w:tcPr>
            <w:tcW w:w="3168" w:type="dxa"/>
            <w:tcMar>
              <w:top w:w="80" w:type="dxa"/>
              <w:left w:w="100" w:type="dxa"/>
              <w:bottom w:w="80" w:type="dxa"/>
              <w:right w:w="100" w:type="dxa"/>
            </w:tcMar>
          </w:tcPr>
          <w:p w14:paraId="73BCE030">
            <w:r>
              <w:rPr>
                <w:rFonts w:ascii="Arial" w:hAnsi="Arial"/>
                <w:sz w:val="19"/>
              </w:rPr>
              <w:t>Yêu cầu đổi mật khẩu (chưa làm)</w:t>
            </w:r>
          </w:p>
        </w:tc>
        <w:tc>
          <w:tcPr>
            <w:tcW w:w="2592" w:type="dxa"/>
            <w:tcMar>
              <w:top w:w="80" w:type="dxa"/>
              <w:left w:w="100" w:type="dxa"/>
              <w:bottom w:w="80" w:type="dxa"/>
              <w:right w:w="100" w:type="dxa"/>
            </w:tcMar>
          </w:tcPr>
          <w:p w14:paraId="68299DC5">
            <w:r>
              <w:rPr>
                <w:rFonts w:ascii="Arial" w:hAnsi="Arial"/>
                <w:sz w:val="19"/>
              </w:rPr>
              <w:t>POST /api/account/change-password -&gt; 404/405</w:t>
            </w:r>
          </w:p>
        </w:tc>
      </w:tr>
      <w:tr w14:paraId="4C3B211C">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090D409A">
            <w:r>
              <w:rPr>
                <w:rFonts w:ascii="Arial" w:hAnsi="Arial"/>
                <w:b/>
                <w:sz w:val="19"/>
              </w:rPr>
              <w:t>PROD-01</w:t>
            </w:r>
          </w:p>
        </w:tc>
        <w:tc>
          <w:tcPr>
            <w:tcW w:w="2592" w:type="dxa"/>
            <w:tcMar>
              <w:top w:w="80" w:type="dxa"/>
              <w:left w:w="100" w:type="dxa"/>
              <w:bottom w:w="80" w:type="dxa"/>
              <w:right w:w="100" w:type="dxa"/>
            </w:tcMar>
          </w:tcPr>
          <w:p w14:paraId="61C04DD5">
            <w:r>
              <w:rPr>
                <w:rFonts w:ascii="Arial" w:hAnsi="Arial"/>
                <w:sz w:val="19"/>
              </w:rPr>
              <w:t>Product</w:t>
            </w:r>
          </w:p>
        </w:tc>
        <w:tc>
          <w:tcPr>
            <w:tcW w:w="3168" w:type="dxa"/>
            <w:tcMar>
              <w:top w:w="80" w:type="dxa"/>
              <w:left w:w="100" w:type="dxa"/>
              <w:bottom w:w="80" w:type="dxa"/>
              <w:right w:w="100" w:type="dxa"/>
            </w:tcMar>
          </w:tcPr>
          <w:p w14:paraId="541DDF66">
            <w:r>
              <w:rPr>
                <w:rFonts w:ascii="Arial" w:hAnsi="Arial"/>
                <w:sz w:val="19"/>
              </w:rPr>
              <w:t>Lấy danh sách sản phẩm phân trang</w:t>
            </w:r>
          </w:p>
        </w:tc>
        <w:tc>
          <w:tcPr>
            <w:tcW w:w="2592" w:type="dxa"/>
            <w:tcMar>
              <w:top w:w="80" w:type="dxa"/>
              <w:left w:w="100" w:type="dxa"/>
              <w:bottom w:w="80" w:type="dxa"/>
              <w:right w:w="100" w:type="dxa"/>
            </w:tcMar>
          </w:tcPr>
          <w:p w14:paraId="3654909E">
            <w:r>
              <w:rPr>
                <w:rFonts w:ascii="Arial" w:hAnsi="Arial"/>
                <w:sz w:val="19"/>
              </w:rPr>
              <w:t>GET /api/products -&gt; 200 OK</w:t>
            </w:r>
          </w:p>
        </w:tc>
      </w:tr>
      <w:tr w14:paraId="6FF6BD75">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7AA84692">
            <w:r>
              <w:rPr>
                <w:rFonts w:ascii="Arial" w:hAnsi="Arial"/>
                <w:b/>
                <w:sz w:val="19"/>
              </w:rPr>
              <w:t>PROD-02</w:t>
            </w:r>
          </w:p>
        </w:tc>
        <w:tc>
          <w:tcPr>
            <w:tcW w:w="2592" w:type="dxa"/>
            <w:tcMar>
              <w:top w:w="80" w:type="dxa"/>
              <w:left w:w="100" w:type="dxa"/>
              <w:bottom w:w="80" w:type="dxa"/>
              <w:right w:w="100" w:type="dxa"/>
            </w:tcMar>
          </w:tcPr>
          <w:p w14:paraId="442D6D0B">
            <w:r>
              <w:rPr>
                <w:rFonts w:ascii="Arial" w:hAnsi="Arial"/>
                <w:sz w:val="19"/>
              </w:rPr>
              <w:t>Product</w:t>
            </w:r>
          </w:p>
        </w:tc>
        <w:tc>
          <w:tcPr>
            <w:tcW w:w="3168" w:type="dxa"/>
            <w:tcMar>
              <w:top w:w="80" w:type="dxa"/>
              <w:left w:w="100" w:type="dxa"/>
              <w:bottom w:w="80" w:type="dxa"/>
              <w:right w:w="100" w:type="dxa"/>
            </w:tcMar>
          </w:tcPr>
          <w:p w14:paraId="2505483C">
            <w:r>
              <w:rPr>
                <w:rFonts w:ascii="Arial" w:hAnsi="Arial"/>
                <w:sz w:val="19"/>
              </w:rPr>
              <w:t>Lấy chi tiết một sản phẩm</w:t>
            </w:r>
          </w:p>
        </w:tc>
        <w:tc>
          <w:tcPr>
            <w:tcW w:w="2592" w:type="dxa"/>
            <w:tcMar>
              <w:top w:w="80" w:type="dxa"/>
              <w:left w:w="100" w:type="dxa"/>
              <w:bottom w:w="80" w:type="dxa"/>
              <w:right w:w="100" w:type="dxa"/>
            </w:tcMar>
          </w:tcPr>
          <w:p w14:paraId="2DD0FD08">
            <w:r>
              <w:rPr>
                <w:rFonts w:ascii="Arial" w:hAnsi="Arial"/>
                <w:sz w:val="19"/>
              </w:rPr>
              <w:t>GET /api/products/{id} -&gt; 200 OK</w:t>
            </w:r>
          </w:p>
        </w:tc>
      </w:tr>
      <w:tr w14:paraId="056C5351">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53AFA7F7">
            <w:r>
              <w:rPr>
                <w:rFonts w:ascii="Arial" w:hAnsi="Arial"/>
                <w:b/>
                <w:sz w:val="19"/>
              </w:rPr>
              <w:t>PROD-03</w:t>
            </w:r>
          </w:p>
        </w:tc>
        <w:tc>
          <w:tcPr>
            <w:tcW w:w="2592" w:type="dxa"/>
            <w:tcMar>
              <w:top w:w="80" w:type="dxa"/>
              <w:left w:w="100" w:type="dxa"/>
              <w:bottom w:w="80" w:type="dxa"/>
              <w:right w:w="100" w:type="dxa"/>
            </w:tcMar>
          </w:tcPr>
          <w:p w14:paraId="0EA53B17">
            <w:r>
              <w:rPr>
                <w:rFonts w:ascii="Arial" w:hAnsi="Arial"/>
                <w:sz w:val="19"/>
              </w:rPr>
              <w:t>Product</w:t>
            </w:r>
          </w:p>
        </w:tc>
        <w:tc>
          <w:tcPr>
            <w:tcW w:w="3168" w:type="dxa"/>
            <w:tcMar>
              <w:top w:w="80" w:type="dxa"/>
              <w:left w:w="100" w:type="dxa"/>
              <w:bottom w:w="80" w:type="dxa"/>
              <w:right w:w="100" w:type="dxa"/>
            </w:tcMar>
          </w:tcPr>
          <w:p w14:paraId="6A2EAAFF">
            <w:r>
              <w:rPr>
                <w:rFonts w:ascii="Arial" w:hAnsi="Arial"/>
                <w:sz w:val="19"/>
              </w:rPr>
              <w:t>Tìm kiếm sản phẩm theo từ khóa</w:t>
            </w:r>
          </w:p>
        </w:tc>
        <w:tc>
          <w:tcPr>
            <w:tcW w:w="2592" w:type="dxa"/>
            <w:tcMar>
              <w:top w:w="80" w:type="dxa"/>
              <w:left w:w="100" w:type="dxa"/>
              <w:bottom w:w="80" w:type="dxa"/>
              <w:right w:w="100" w:type="dxa"/>
            </w:tcMar>
          </w:tcPr>
          <w:p w14:paraId="39265C30">
            <w:r>
              <w:rPr>
                <w:rFonts w:ascii="Arial" w:hAnsi="Arial"/>
                <w:sz w:val="19"/>
              </w:rPr>
              <w:t>GET /api/products?q=bee -&gt; 200 OK</w:t>
            </w:r>
          </w:p>
        </w:tc>
      </w:tr>
      <w:tr w14:paraId="5A369B63">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5D1DCEF7">
            <w:r>
              <w:rPr>
                <w:rFonts w:ascii="Arial" w:hAnsi="Arial"/>
                <w:b/>
                <w:sz w:val="19"/>
              </w:rPr>
              <w:t>PROD-04</w:t>
            </w:r>
          </w:p>
        </w:tc>
        <w:tc>
          <w:tcPr>
            <w:tcW w:w="2592" w:type="dxa"/>
            <w:tcMar>
              <w:top w:w="80" w:type="dxa"/>
              <w:left w:w="100" w:type="dxa"/>
              <w:bottom w:w="80" w:type="dxa"/>
              <w:right w:w="100" w:type="dxa"/>
            </w:tcMar>
          </w:tcPr>
          <w:p w14:paraId="75B1135E">
            <w:r>
              <w:rPr>
                <w:rFonts w:ascii="Arial" w:hAnsi="Arial"/>
                <w:sz w:val="19"/>
              </w:rPr>
              <w:t>Product</w:t>
            </w:r>
          </w:p>
        </w:tc>
        <w:tc>
          <w:tcPr>
            <w:tcW w:w="3168" w:type="dxa"/>
            <w:tcMar>
              <w:top w:w="80" w:type="dxa"/>
              <w:left w:w="100" w:type="dxa"/>
              <w:bottom w:w="80" w:type="dxa"/>
              <w:right w:w="100" w:type="dxa"/>
            </w:tcMar>
          </w:tcPr>
          <w:p w14:paraId="26A2931D">
            <w:r>
              <w:rPr>
                <w:rFonts w:ascii="Arial" w:hAnsi="Arial"/>
                <w:sz w:val="19"/>
              </w:rPr>
              <w:t>Bộ lọc sản phẩm theo danh mục</w:t>
            </w:r>
          </w:p>
        </w:tc>
        <w:tc>
          <w:tcPr>
            <w:tcW w:w="2592" w:type="dxa"/>
            <w:tcMar>
              <w:top w:w="80" w:type="dxa"/>
              <w:left w:w="100" w:type="dxa"/>
              <w:bottom w:w="80" w:type="dxa"/>
              <w:right w:w="100" w:type="dxa"/>
            </w:tcMar>
          </w:tcPr>
          <w:p w14:paraId="501DDD31">
            <w:r>
              <w:rPr>
                <w:rFonts w:ascii="Arial" w:hAnsi="Arial"/>
                <w:sz w:val="19"/>
              </w:rPr>
              <w:t>GET /api/products?category={slug} -&gt; 200 OK</w:t>
            </w:r>
          </w:p>
        </w:tc>
      </w:tr>
      <w:tr w14:paraId="1DC97406">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260AD083">
            <w:r>
              <w:rPr>
                <w:rFonts w:ascii="Arial" w:hAnsi="Arial"/>
                <w:b/>
                <w:sz w:val="19"/>
              </w:rPr>
              <w:t>CAT-01</w:t>
            </w:r>
          </w:p>
        </w:tc>
        <w:tc>
          <w:tcPr>
            <w:tcW w:w="2592" w:type="dxa"/>
            <w:tcMar>
              <w:top w:w="80" w:type="dxa"/>
              <w:left w:w="100" w:type="dxa"/>
              <w:bottom w:w="80" w:type="dxa"/>
              <w:right w:w="100" w:type="dxa"/>
            </w:tcMar>
          </w:tcPr>
          <w:p w14:paraId="58FD9D08">
            <w:r>
              <w:rPr>
                <w:rFonts w:ascii="Arial" w:hAnsi="Arial"/>
                <w:sz w:val="19"/>
              </w:rPr>
              <w:t>Category</w:t>
            </w:r>
          </w:p>
        </w:tc>
        <w:tc>
          <w:tcPr>
            <w:tcW w:w="3168" w:type="dxa"/>
            <w:tcMar>
              <w:top w:w="80" w:type="dxa"/>
              <w:left w:w="100" w:type="dxa"/>
              <w:bottom w:w="80" w:type="dxa"/>
              <w:right w:w="100" w:type="dxa"/>
            </w:tcMar>
          </w:tcPr>
          <w:p w14:paraId="089A62F8">
            <w:r>
              <w:rPr>
                <w:rFonts w:ascii="Arial" w:hAnsi="Arial"/>
                <w:sz w:val="19"/>
              </w:rPr>
              <w:t>Lấy toàn bộ danh sách danh mục</w:t>
            </w:r>
          </w:p>
        </w:tc>
        <w:tc>
          <w:tcPr>
            <w:tcW w:w="2592" w:type="dxa"/>
            <w:tcMar>
              <w:top w:w="80" w:type="dxa"/>
              <w:left w:w="100" w:type="dxa"/>
              <w:bottom w:w="80" w:type="dxa"/>
              <w:right w:w="100" w:type="dxa"/>
            </w:tcMar>
          </w:tcPr>
          <w:p w14:paraId="029D4385">
            <w:r>
              <w:rPr>
                <w:rFonts w:ascii="Arial" w:hAnsi="Arial"/>
                <w:sz w:val="19"/>
              </w:rPr>
              <w:t>GET /api/categories -&gt; 200 OK</w:t>
            </w:r>
          </w:p>
        </w:tc>
      </w:tr>
      <w:tr w14:paraId="7BAF86A1">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6BF24424">
            <w:r>
              <w:rPr>
                <w:rFonts w:ascii="Arial" w:hAnsi="Arial"/>
                <w:b/>
                <w:sz w:val="19"/>
              </w:rPr>
              <w:t>CAT-02</w:t>
            </w:r>
          </w:p>
        </w:tc>
        <w:tc>
          <w:tcPr>
            <w:tcW w:w="2592" w:type="dxa"/>
            <w:tcMar>
              <w:top w:w="80" w:type="dxa"/>
              <w:left w:w="100" w:type="dxa"/>
              <w:bottom w:w="80" w:type="dxa"/>
              <w:right w:w="100" w:type="dxa"/>
            </w:tcMar>
          </w:tcPr>
          <w:p w14:paraId="2CF401E2">
            <w:r>
              <w:rPr>
                <w:rFonts w:ascii="Arial" w:hAnsi="Arial"/>
                <w:sz w:val="19"/>
              </w:rPr>
              <w:t>Category</w:t>
            </w:r>
          </w:p>
        </w:tc>
        <w:tc>
          <w:tcPr>
            <w:tcW w:w="3168" w:type="dxa"/>
            <w:tcMar>
              <w:top w:w="80" w:type="dxa"/>
              <w:left w:w="100" w:type="dxa"/>
              <w:bottom w:w="80" w:type="dxa"/>
              <w:right w:w="100" w:type="dxa"/>
            </w:tcMar>
          </w:tcPr>
          <w:p w14:paraId="744D24F9">
            <w:r>
              <w:rPr>
                <w:rFonts w:ascii="Arial" w:hAnsi="Arial"/>
                <w:sz w:val="19"/>
              </w:rPr>
              <w:t>Xem chi tiết một danh mục</w:t>
            </w:r>
          </w:p>
        </w:tc>
        <w:tc>
          <w:tcPr>
            <w:tcW w:w="2592" w:type="dxa"/>
            <w:tcMar>
              <w:top w:w="80" w:type="dxa"/>
              <w:left w:w="100" w:type="dxa"/>
              <w:bottom w:w="80" w:type="dxa"/>
              <w:right w:w="100" w:type="dxa"/>
            </w:tcMar>
          </w:tcPr>
          <w:p w14:paraId="46B54878">
            <w:r>
              <w:rPr>
                <w:rFonts w:ascii="Arial" w:hAnsi="Arial"/>
                <w:sz w:val="19"/>
              </w:rPr>
              <w:t>GET /api/categories/{id} -&gt; 200 OK</w:t>
            </w:r>
          </w:p>
        </w:tc>
      </w:tr>
      <w:tr w14:paraId="51A690BC">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4425A0C2">
            <w:r>
              <w:rPr>
                <w:rFonts w:ascii="Arial" w:hAnsi="Arial"/>
                <w:b/>
                <w:sz w:val="19"/>
              </w:rPr>
              <w:t>CART-01</w:t>
            </w:r>
          </w:p>
        </w:tc>
        <w:tc>
          <w:tcPr>
            <w:tcW w:w="2592" w:type="dxa"/>
            <w:tcMar>
              <w:top w:w="80" w:type="dxa"/>
              <w:left w:w="100" w:type="dxa"/>
              <w:bottom w:w="80" w:type="dxa"/>
              <w:right w:w="100" w:type="dxa"/>
            </w:tcMar>
          </w:tcPr>
          <w:p w14:paraId="52CE032D">
            <w:r>
              <w:rPr>
                <w:rFonts w:ascii="Arial" w:hAnsi="Arial"/>
                <w:sz w:val="19"/>
              </w:rPr>
              <w:t>Cart</w:t>
            </w:r>
          </w:p>
        </w:tc>
        <w:tc>
          <w:tcPr>
            <w:tcW w:w="3168" w:type="dxa"/>
            <w:tcMar>
              <w:top w:w="80" w:type="dxa"/>
              <w:left w:w="100" w:type="dxa"/>
              <w:bottom w:w="80" w:type="dxa"/>
              <w:right w:w="100" w:type="dxa"/>
            </w:tcMar>
          </w:tcPr>
          <w:p w14:paraId="1139712B">
            <w:r>
              <w:rPr>
                <w:rFonts w:ascii="Arial" w:hAnsi="Arial"/>
                <w:sz w:val="19"/>
              </w:rPr>
              <w:t>Xem thông tin giỏ hàng hiện tại</w:t>
            </w:r>
          </w:p>
        </w:tc>
        <w:tc>
          <w:tcPr>
            <w:tcW w:w="2592" w:type="dxa"/>
            <w:tcMar>
              <w:top w:w="80" w:type="dxa"/>
              <w:left w:w="100" w:type="dxa"/>
              <w:bottom w:w="80" w:type="dxa"/>
              <w:right w:w="100" w:type="dxa"/>
            </w:tcMar>
          </w:tcPr>
          <w:p w14:paraId="03E200FB">
            <w:r>
              <w:rPr>
                <w:rFonts w:ascii="Arial" w:hAnsi="Arial"/>
                <w:sz w:val="19"/>
              </w:rPr>
              <w:t>GET /api/cart -&gt; 200 OK</w:t>
            </w:r>
          </w:p>
        </w:tc>
      </w:tr>
      <w:tr w14:paraId="0CF84F8B">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57A90E4D">
            <w:r>
              <w:rPr>
                <w:rFonts w:ascii="Arial" w:hAnsi="Arial"/>
                <w:b/>
                <w:sz w:val="19"/>
              </w:rPr>
              <w:t>CART-02</w:t>
            </w:r>
          </w:p>
        </w:tc>
        <w:tc>
          <w:tcPr>
            <w:tcW w:w="2592" w:type="dxa"/>
            <w:tcMar>
              <w:top w:w="80" w:type="dxa"/>
              <w:left w:w="100" w:type="dxa"/>
              <w:bottom w:w="80" w:type="dxa"/>
              <w:right w:w="100" w:type="dxa"/>
            </w:tcMar>
          </w:tcPr>
          <w:p w14:paraId="23659151">
            <w:r>
              <w:rPr>
                <w:rFonts w:ascii="Arial" w:hAnsi="Arial"/>
                <w:sz w:val="19"/>
              </w:rPr>
              <w:t>Cart</w:t>
            </w:r>
          </w:p>
        </w:tc>
        <w:tc>
          <w:tcPr>
            <w:tcW w:w="3168" w:type="dxa"/>
            <w:tcMar>
              <w:top w:w="80" w:type="dxa"/>
              <w:left w:w="100" w:type="dxa"/>
              <w:bottom w:w="80" w:type="dxa"/>
              <w:right w:w="100" w:type="dxa"/>
            </w:tcMar>
          </w:tcPr>
          <w:p w14:paraId="7411974E">
            <w:r>
              <w:rPr>
                <w:rFonts w:ascii="Arial" w:hAnsi="Arial"/>
                <w:sz w:val="19"/>
              </w:rPr>
              <w:t>Thêm mặt hàng mới vào giỏ hàng</w:t>
            </w:r>
          </w:p>
        </w:tc>
        <w:tc>
          <w:tcPr>
            <w:tcW w:w="2592" w:type="dxa"/>
            <w:tcMar>
              <w:top w:w="80" w:type="dxa"/>
              <w:left w:w="100" w:type="dxa"/>
              <w:bottom w:w="80" w:type="dxa"/>
              <w:right w:w="100" w:type="dxa"/>
            </w:tcMar>
          </w:tcPr>
          <w:p w14:paraId="71FBFA5C">
            <w:r>
              <w:rPr>
                <w:rFonts w:ascii="Arial" w:hAnsi="Arial"/>
                <w:sz w:val="19"/>
              </w:rPr>
              <w:t>POST /api/cart/items -&gt; 200 OK</w:t>
            </w:r>
          </w:p>
        </w:tc>
      </w:tr>
      <w:tr w14:paraId="351B9011">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633E3604">
            <w:r>
              <w:rPr>
                <w:rFonts w:ascii="Arial" w:hAnsi="Arial"/>
                <w:b/>
                <w:sz w:val="19"/>
              </w:rPr>
              <w:t>CART-03</w:t>
            </w:r>
          </w:p>
        </w:tc>
        <w:tc>
          <w:tcPr>
            <w:tcW w:w="2592" w:type="dxa"/>
            <w:tcMar>
              <w:top w:w="80" w:type="dxa"/>
              <w:left w:w="100" w:type="dxa"/>
              <w:bottom w:w="80" w:type="dxa"/>
              <w:right w:w="100" w:type="dxa"/>
            </w:tcMar>
          </w:tcPr>
          <w:p w14:paraId="5CC081C8">
            <w:r>
              <w:rPr>
                <w:rFonts w:ascii="Arial" w:hAnsi="Arial"/>
                <w:sz w:val="19"/>
              </w:rPr>
              <w:t>Cart</w:t>
            </w:r>
          </w:p>
        </w:tc>
        <w:tc>
          <w:tcPr>
            <w:tcW w:w="3168" w:type="dxa"/>
            <w:tcMar>
              <w:top w:w="80" w:type="dxa"/>
              <w:left w:w="100" w:type="dxa"/>
              <w:bottom w:w="80" w:type="dxa"/>
              <w:right w:w="100" w:type="dxa"/>
            </w:tcMar>
          </w:tcPr>
          <w:p w14:paraId="6CE821A6">
            <w:r>
              <w:rPr>
                <w:rFonts w:ascii="Arial" w:hAnsi="Arial"/>
                <w:sz w:val="19"/>
              </w:rPr>
              <w:t>Cập nhật số lượng của mặt hàng</w:t>
            </w:r>
          </w:p>
        </w:tc>
        <w:tc>
          <w:tcPr>
            <w:tcW w:w="2592" w:type="dxa"/>
            <w:tcMar>
              <w:top w:w="80" w:type="dxa"/>
              <w:left w:w="100" w:type="dxa"/>
              <w:bottom w:w="80" w:type="dxa"/>
              <w:right w:w="100" w:type="dxa"/>
            </w:tcMar>
          </w:tcPr>
          <w:p w14:paraId="76A7B727">
            <w:r>
              <w:rPr>
                <w:rFonts w:ascii="Arial" w:hAnsi="Arial"/>
                <w:sz w:val="19"/>
              </w:rPr>
              <w:t>PUT /api/cart/items/{id} -&gt; 200 OK</w:t>
            </w:r>
          </w:p>
        </w:tc>
      </w:tr>
      <w:tr w14:paraId="10AE22B5">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21D73B74">
            <w:r>
              <w:rPr>
                <w:rFonts w:ascii="Arial" w:hAnsi="Arial"/>
                <w:b/>
                <w:sz w:val="19"/>
              </w:rPr>
              <w:t>CART-04</w:t>
            </w:r>
          </w:p>
        </w:tc>
        <w:tc>
          <w:tcPr>
            <w:tcW w:w="2592" w:type="dxa"/>
            <w:tcMar>
              <w:top w:w="80" w:type="dxa"/>
              <w:left w:w="100" w:type="dxa"/>
              <w:bottom w:w="80" w:type="dxa"/>
              <w:right w:w="100" w:type="dxa"/>
            </w:tcMar>
          </w:tcPr>
          <w:p w14:paraId="4A09BF22">
            <w:r>
              <w:rPr>
                <w:rFonts w:ascii="Arial" w:hAnsi="Arial"/>
                <w:sz w:val="19"/>
              </w:rPr>
              <w:t>Cart</w:t>
            </w:r>
          </w:p>
        </w:tc>
        <w:tc>
          <w:tcPr>
            <w:tcW w:w="3168" w:type="dxa"/>
            <w:tcMar>
              <w:top w:w="80" w:type="dxa"/>
              <w:left w:w="100" w:type="dxa"/>
              <w:bottom w:w="80" w:type="dxa"/>
              <w:right w:w="100" w:type="dxa"/>
            </w:tcMar>
          </w:tcPr>
          <w:p w14:paraId="5E33893F">
            <w:r>
              <w:rPr>
                <w:rFonts w:ascii="Arial" w:hAnsi="Arial"/>
                <w:sz w:val="19"/>
              </w:rPr>
              <w:t>Xóa một mặt hàng khỏi giỏ</w:t>
            </w:r>
          </w:p>
        </w:tc>
        <w:tc>
          <w:tcPr>
            <w:tcW w:w="2592" w:type="dxa"/>
            <w:tcMar>
              <w:top w:w="80" w:type="dxa"/>
              <w:left w:w="100" w:type="dxa"/>
              <w:bottom w:w="80" w:type="dxa"/>
              <w:right w:w="100" w:type="dxa"/>
            </w:tcMar>
          </w:tcPr>
          <w:p w14:paraId="5C120E1E">
            <w:r>
              <w:rPr>
                <w:rFonts w:ascii="Arial" w:hAnsi="Arial"/>
                <w:sz w:val="19"/>
              </w:rPr>
              <w:t>DELETE /api/cart/items/{id} -&gt; 204 No Content</w:t>
            </w:r>
          </w:p>
        </w:tc>
      </w:tr>
      <w:tr w14:paraId="5A93065C">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7D323439">
            <w:r>
              <w:rPr>
                <w:rFonts w:ascii="Arial" w:hAnsi="Arial"/>
                <w:b/>
                <w:sz w:val="19"/>
              </w:rPr>
              <w:t>CART-05</w:t>
            </w:r>
          </w:p>
        </w:tc>
        <w:tc>
          <w:tcPr>
            <w:tcW w:w="2592" w:type="dxa"/>
            <w:tcMar>
              <w:top w:w="80" w:type="dxa"/>
              <w:left w:w="100" w:type="dxa"/>
              <w:bottom w:w="80" w:type="dxa"/>
              <w:right w:w="100" w:type="dxa"/>
            </w:tcMar>
          </w:tcPr>
          <w:p w14:paraId="166BBB1C">
            <w:r>
              <w:rPr>
                <w:rFonts w:ascii="Arial" w:hAnsi="Arial"/>
                <w:sz w:val="19"/>
              </w:rPr>
              <w:t>Cart</w:t>
            </w:r>
          </w:p>
        </w:tc>
        <w:tc>
          <w:tcPr>
            <w:tcW w:w="3168" w:type="dxa"/>
            <w:tcMar>
              <w:top w:w="80" w:type="dxa"/>
              <w:left w:w="100" w:type="dxa"/>
              <w:bottom w:w="80" w:type="dxa"/>
              <w:right w:w="100" w:type="dxa"/>
            </w:tcMar>
          </w:tcPr>
          <w:p w14:paraId="0D2C5E75">
            <w:r>
              <w:rPr>
                <w:rFonts w:ascii="Arial" w:hAnsi="Arial"/>
                <w:sz w:val="19"/>
              </w:rPr>
              <w:t>Xóa sạch toàn bộ giỏ hàng</w:t>
            </w:r>
          </w:p>
        </w:tc>
        <w:tc>
          <w:tcPr>
            <w:tcW w:w="2592" w:type="dxa"/>
            <w:tcMar>
              <w:top w:w="80" w:type="dxa"/>
              <w:left w:w="100" w:type="dxa"/>
              <w:bottom w:w="80" w:type="dxa"/>
              <w:right w:w="100" w:type="dxa"/>
            </w:tcMar>
          </w:tcPr>
          <w:p w14:paraId="16BA98F8">
            <w:r>
              <w:rPr>
                <w:rFonts w:ascii="Arial" w:hAnsi="Arial"/>
                <w:sz w:val="19"/>
              </w:rPr>
              <w:t>DELETE /api/cart/items -&gt; 204 No Content</w:t>
            </w:r>
          </w:p>
        </w:tc>
      </w:tr>
      <w:tr w14:paraId="76CBD0B7">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7631F32F">
            <w:r>
              <w:rPr>
                <w:rFonts w:ascii="Arial" w:hAnsi="Arial"/>
                <w:b/>
                <w:sz w:val="19"/>
              </w:rPr>
              <w:t>ORD-02</w:t>
            </w:r>
          </w:p>
        </w:tc>
        <w:tc>
          <w:tcPr>
            <w:tcW w:w="2592" w:type="dxa"/>
            <w:tcMar>
              <w:top w:w="80" w:type="dxa"/>
              <w:left w:w="100" w:type="dxa"/>
              <w:bottom w:w="80" w:type="dxa"/>
              <w:right w:w="100" w:type="dxa"/>
            </w:tcMar>
          </w:tcPr>
          <w:p w14:paraId="523678C4">
            <w:r>
              <w:rPr>
                <w:rFonts w:ascii="Arial" w:hAnsi="Arial"/>
                <w:sz w:val="19"/>
              </w:rPr>
              <w:t>Order</w:t>
            </w:r>
          </w:p>
        </w:tc>
        <w:tc>
          <w:tcPr>
            <w:tcW w:w="3168" w:type="dxa"/>
            <w:tcMar>
              <w:top w:w="80" w:type="dxa"/>
              <w:left w:w="100" w:type="dxa"/>
              <w:bottom w:w="80" w:type="dxa"/>
              <w:right w:w="100" w:type="dxa"/>
            </w:tcMar>
          </w:tcPr>
          <w:p w14:paraId="72F97FB9">
            <w:r>
              <w:rPr>
                <w:rFonts w:ascii="Arial" w:hAnsi="Arial"/>
                <w:sz w:val="19"/>
              </w:rPr>
              <w:t>Đặt đơn hàng từ giỏ hàng</w:t>
            </w:r>
          </w:p>
        </w:tc>
        <w:tc>
          <w:tcPr>
            <w:tcW w:w="2592" w:type="dxa"/>
            <w:tcMar>
              <w:top w:w="80" w:type="dxa"/>
              <w:left w:w="100" w:type="dxa"/>
              <w:bottom w:w="80" w:type="dxa"/>
              <w:right w:w="100" w:type="dxa"/>
            </w:tcMar>
          </w:tcPr>
          <w:p w14:paraId="13EDA6AF">
            <w:r>
              <w:rPr>
                <w:rFonts w:ascii="Arial" w:hAnsi="Arial"/>
                <w:sz w:val="19"/>
              </w:rPr>
              <w:t>POST /api/orders -&gt; 201 Created</w:t>
            </w:r>
          </w:p>
        </w:tc>
      </w:tr>
      <w:tr w14:paraId="497F1F69">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3B5D6EE3">
            <w:r>
              <w:rPr>
                <w:rFonts w:ascii="Arial" w:hAnsi="Arial"/>
                <w:b/>
                <w:sz w:val="19"/>
              </w:rPr>
              <w:t>ORD-03</w:t>
            </w:r>
          </w:p>
        </w:tc>
        <w:tc>
          <w:tcPr>
            <w:tcW w:w="2592" w:type="dxa"/>
            <w:tcMar>
              <w:top w:w="80" w:type="dxa"/>
              <w:left w:w="100" w:type="dxa"/>
              <w:bottom w:w="80" w:type="dxa"/>
              <w:right w:w="100" w:type="dxa"/>
            </w:tcMar>
          </w:tcPr>
          <w:p w14:paraId="1E76AEA0">
            <w:r>
              <w:rPr>
                <w:rFonts w:ascii="Arial" w:hAnsi="Arial"/>
                <w:sz w:val="19"/>
              </w:rPr>
              <w:t>Order</w:t>
            </w:r>
          </w:p>
        </w:tc>
        <w:tc>
          <w:tcPr>
            <w:tcW w:w="3168" w:type="dxa"/>
            <w:tcMar>
              <w:top w:w="80" w:type="dxa"/>
              <w:left w:w="100" w:type="dxa"/>
              <w:bottom w:w="80" w:type="dxa"/>
              <w:right w:w="100" w:type="dxa"/>
            </w:tcMar>
          </w:tcPr>
          <w:p w14:paraId="04C36D72">
            <w:r>
              <w:rPr>
                <w:rFonts w:ascii="Arial" w:hAnsi="Arial"/>
                <w:sz w:val="19"/>
              </w:rPr>
              <w:t>Xem danh sách đơn hàng đã mua</w:t>
            </w:r>
          </w:p>
        </w:tc>
        <w:tc>
          <w:tcPr>
            <w:tcW w:w="2592" w:type="dxa"/>
            <w:tcMar>
              <w:top w:w="80" w:type="dxa"/>
              <w:left w:w="100" w:type="dxa"/>
              <w:bottom w:w="80" w:type="dxa"/>
              <w:right w:w="100" w:type="dxa"/>
            </w:tcMar>
          </w:tcPr>
          <w:p w14:paraId="07C038B3">
            <w:r>
              <w:rPr>
                <w:rFonts w:ascii="Arial" w:hAnsi="Arial"/>
                <w:sz w:val="19"/>
              </w:rPr>
              <w:t>GET /api/orders -&gt; 200 OK</w:t>
            </w:r>
          </w:p>
        </w:tc>
      </w:tr>
      <w:tr w14:paraId="20047A4D">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5AB3DBF4">
            <w:r>
              <w:rPr>
                <w:rFonts w:ascii="Arial" w:hAnsi="Arial"/>
                <w:b/>
                <w:sz w:val="19"/>
              </w:rPr>
              <w:t>ORD-05</w:t>
            </w:r>
          </w:p>
        </w:tc>
        <w:tc>
          <w:tcPr>
            <w:tcW w:w="2592" w:type="dxa"/>
            <w:tcMar>
              <w:top w:w="80" w:type="dxa"/>
              <w:left w:w="100" w:type="dxa"/>
              <w:bottom w:w="80" w:type="dxa"/>
              <w:right w:w="100" w:type="dxa"/>
            </w:tcMar>
          </w:tcPr>
          <w:p w14:paraId="15254C06">
            <w:r>
              <w:rPr>
                <w:rFonts w:ascii="Arial" w:hAnsi="Arial"/>
                <w:sz w:val="19"/>
              </w:rPr>
              <w:t>Order</w:t>
            </w:r>
          </w:p>
        </w:tc>
        <w:tc>
          <w:tcPr>
            <w:tcW w:w="3168" w:type="dxa"/>
            <w:tcMar>
              <w:top w:w="80" w:type="dxa"/>
              <w:left w:w="100" w:type="dxa"/>
              <w:bottom w:w="80" w:type="dxa"/>
              <w:right w:w="100" w:type="dxa"/>
            </w:tcMar>
          </w:tcPr>
          <w:p w14:paraId="4198368F">
            <w:r>
              <w:rPr>
                <w:rFonts w:ascii="Arial" w:hAnsi="Arial"/>
                <w:sz w:val="19"/>
              </w:rPr>
              <w:t>Admin xem toàn bộ đơn hàng</w:t>
            </w:r>
          </w:p>
        </w:tc>
        <w:tc>
          <w:tcPr>
            <w:tcW w:w="2592" w:type="dxa"/>
            <w:tcMar>
              <w:top w:w="80" w:type="dxa"/>
              <w:left w:w="100" w:type="dxa"/>
              <w:bottom w:w="80" w:type="dxa"/>
              <w:right w:w="100" w:type="dxa"/>
            </w:tcMar>
          </w:tcPr>
          <w:p w14:paraId="6E235F66">
            <w:r>
              <w:rPr>
                <w:rFonts w:ascii="Arial" w:hAnsi="Arial"/>
                <w:sz w:val="19"/>
              </w:rPr>
              <w:t>GET /api/admin/orders -&gt; 200 OK</w:t>
            </w:r>
          </w:p>
        </w:tc>
      </w:tr>
      <w:tr w14:paraId="604129E9">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4D71F918">
            <w:r>
              <w:rPr>
                <w:rFonts w:ascii="Arial" w:hAnsi="Arial"/>
                <w:b/>
                <w:sz w:val="19"/>
              </w:rPr>
              <w:t>ORD-06</w:t>
            </w:r>
          </w:p>
        </w:tc>
        <w:tc>
          <w:tcPr>
            <w:tcW w:w="2592" w:type="dxa"/>
            <w:tcMar>
              <w:top w:w="80" w:type="dxa"/>
              <w:left w:w="100" w:type="dxa"/>
              <w:bottom w:w="80" w:type="dxa"/>
              <w:right w:w="100" w:type="dxa"/>
            </w:tcMar>
          </w:tcPr>
          <w:p w14:paraId="28A767C3">
            <w:r>
              <w:rPr>
                <w:rFonts w:ascii="Arial" w:hAnsi="Arial"/>
                <w:sz w:val="19"/>
              </w:rPr>
              <w:t>Order</w:t>
            </w:r>
          </w:p>
        </w:tc>
        <w:tc>
          <w:tcPr>
            <w:tcW w:w="3168" w:type="dxa"/>
            <w:tcMar>
              <w:top w:w="80" w:type="dxa"/>
              <w:left w:w="100" w:type="dxa"/>
              <w:bottom w:w="80" w:type="dxa"/>
              <w:right w:w="100" w:type="dxa"/>
            </w:tcMar>
          </w:tcPr>
          <w:p w14:paraId="35492E81">
            <w:r>
              <w:rPr>
                <w:rFonts w:ascii="Arial" w:hAnsi="Arial"/>
                <w:sz w:val="19"/>
              </w:rPr>
              <w:t>Admin cập nhật trạng thái đơn</w:t>
            </w:r>
          </w:p>
        </w:tc>
        <w:tc>
          <w:tcPr>
            <w:tcW w:w="2592" w:type="dxa"/>
            <w:tcMar>
              <w:top w:w="80" w:type="dxa"/>
              <w:left w:w="100" w:type="dxa"/>
              <w:bottom w:w="80" w:type="dxa"/>
              <w:right w:w="100" w:type="dxa"/>
            </w:tcMar>
          </w:tcPr>
          <w:p w14:paraId="5E1527A1">
            <w:r>
              <w:rPr>
                <w:rFonts w:ascii="Arial" w:hAnsi="Arial"/>
                <w:sz w:val="19"/>
              </w:rPr>
              <w:t>PATCH /api/admin/orders/{id}/status -&gt; 200 OK</w:t>
            </w:r>
          </w:p>
        </w:tc>
      </w:tr>
      <w:tr w14:paraId="64A37C03">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073EB088">
            <w:r>
              <w:rPr>
                <w:rFonts w:ascii="Arial" w:hAnsi="Arial"/>
                <w:b/>
                <w:sz w:val="19"/>
              </w:rPr>
              <w:t>ORD-07</w:t>
            </w:r>
          </w:p>
        </w:tc>
        <w:tc>
          <w:tcPr>
            <w:tcW w:w="2592" w:type="dxa"/>
            <w:tcMar>
              <w:top w:w="80" w:type="dxa"/>
              <w:left w:w="100" w:type="dxa"/>
              <w:bottom w:w="80" w:type="dxa"/>
              <w:right w:w="100" w:type="dxa"/>
            </w:tcMar>
          </w:tcPr>
          <w:p w14:paraId="048AD2C9">
            <w:r>
              <w:rPr>
                <w:rFonts w:ascii="Arial" w:hAnsi="Arial"/>
                <w:sz w:val="19"/>
              </w:rPr>
              <w:t>Order</w:t>
            </w:r>
          </w:p>
        </w:tc>
        <w:tc>
          <w:tcPr>
            <w:tcW w:w="3168" w:type="dxa"/>
            <w:tcMar>
              <w:top w:w="80" w:type="dxa"/>
              <w:left w:w="100" w:type="dxa"/>
              <w:bottom w:w="80" w:type="dxa"/>
              <w:right w:w="100" w:type="dxa"/>
            </w:tcMar>
          </w:tcPr>
          <w:p w14:paraId="44238F0A">
            <w:r>
              <w:rPr>
                <w:rFonts w:ascii="Arial" w:hAnsi="Arial"/>
                <w:sz w:val="19"/>
              </w:rPr>
              <w:t>Khách hàng tự hủy đơn hàng chưa trả tiền</w:t>
            </w:r>
          </w:p>
        </w:tc>
        <w:tc>
          <w:tcPr>
            <w:tcW w:w="2592" w:type="dxa"/>
            <w:tcMar>
              <w:top w:w="80" w:type="dxa"/>
              <w:left w:w="100" w:type="dxa"/>
              <w:bottom w:w="80" w:type="dxa"/>
              <w:right w:w="100" w:type="dxa"/>
            </w:tcMar>
          </w:tcPr>
          <w:p w14:paraId="6E887183">
            <w:r>
              <w:rPr>
                <w:rFonts w:ascii="Arial" w:hAnsi="Arial"/>
                <w:sz w:val="19"/>
              </w:rPr>
              <w:t>POST /api/orders/{id}/cancel -&gt; 200 OK</w:t>
            </w:r>
          </w:p>
        </w:tc>
      </w:tr>
      <w:tr w14:paraId="6D36EFCF">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718F19BE">
            <w:r>
              <w:rPr>
                <w:rFonts w:ascii="Arial" w:hAnsi="Arial"/>
                <w:b/>
                <w:sz w:val="19"/>
              </w:rPr>
              <w:t>PAY-01</w:t>
            </w:r>
          </w:p>
        </w:tc>
        <w:tc>
          <w:tcPr>
            <w:tcW w:w="2592" w:type="dxa"/>
            <w:tcMar>
              <w:top w:w="80" w:type="dxa"/>
              <w:left w:w="100" w:type="dxa"/>
              <w:bottom w:w="80" w:type="dxa"/>
              <w:right w:w="100" w:type="dxa"/>
            </w:tcMar>
          </w:tcPr>
          <w:p w14:paraId="2B905012">
            <w:r>
              <w:rPr>
                <w:rFonts w:ascii="Arial" w:hAnsi="Arial"/>
                <w:sz w:val="19"/>
              </w:rPr>
              <w:t>Payment</w:t>
            </w:r>
          </w:p>
        </w:tc>
        <w:tc>
          <w:tcPr>
            <w:tcW w:w="3168" w:type="dxa"/>
            <w:tcMar>
              <w:top w:w="80" w:type="dxa"/>
              <w:left w:w="100" w:type="dxa"/>
              <w:bottom w:w="80" w:type="dxa"/>
              <w:right w:w="100" w:type="dxa"/>
            </w:tcMar>
          </w:tcPr>
          <w:p w14:paraId="33937CB3">
            <w:r>
              <w:rPr>
                <w:rFonts w:ascii="Arial" w:hAnsi="Arial"/>
                <w:sz w:val="19"/>
              </w:rPr>
              <w:t>Thực hiện thanh toán đơn hàng (COD)</w:t>
            </w:r>
          </w:p>
        </w:tc>
        <w:tc>
          <w:tcPr>
            <w:tcW w:w="2592" w:type="dxa"/>
            <w:tcMar>
              <w:top w:w="80" w:type="dxa"/>
              <w:left w:w="100" w:type="dxa"/>
              <w:bottom w:w="80" w:type="dxa"/>
              <w:right w:w="100" w:type="dxa"/>
            </w:tcMar>
          </w:tcPr>
          <w:p w14:paraId="2DB13084">
            <w:r>
              <w:rPr>
                <w:rFonts w:ascii="Arial" w:hAnsi="Arial"/>
                <w:sz w:val="19"/>
              </w:rPr>
              <w:t>POST /api/payments -&gt; 201 Created</w:t>
            </w:r>
          </w:p>
        </w:tc>
      </w:tr>
      <w:tr w14:paraId="19ECE0CA">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271A8ECD">
            <w:r>
              <w:rPr>
                <w:rFonts w:ascii="Arial" w:hAnsi="Arial"/>
                <w:b/>
                <w:sz w:val="19"/>
              </w:rPr>
              <w:t>PAY-04</w:t>
            </w:r>
          </w:p>
        </w:tc>
        <w:tc>
          <w:tcPr>
            <w:tcW w:w="2592" w:type="dxa"/>
            <w:tcMar>
              <w:top w:w="80" w:type="dxa"/>
              <w:left w:w="100" w:type="dxa"/>
              <w:bottom w:w="80" w:type="dxa"/>
              <w:right w:w="100" w:type="dxa"/>
            </w:tcMar>
          </w:tcPr>
          <w:p w14:paraId="11CFB325">
            <w:r>
              <w:rPr>
                <w:rFonts w:ascii="Arial" w:hAnsi="Arial"/>
                <w:sz w:val="19"/>
              </w:rPr>
              <w:t>Payment</w:t>
            </w:r>
          </w:p>
        </w:tc>
        <w:tc>
          <w:tcPr>
            <w:tcW w:w="3168" w:type="dxa"/>
            <w:tcMar>
              <w:top w:w="80" w:type="dxa"/>
              <w:left w:w="100" w:type="dxa"/>
              <w:bottom w:w="80" w:type="dxa"/>
              <w:right w:w="100" w:type="dxa"/>
            </w:tcMar>
          </w:tcPr>
          <w:p w14:paraId="1D94DA5C">
            <w:r>
              <w:rPr>
                <w:rFonts w:ascii="Arial" w:hAnsi="Arial"/>
                <w:sz w:val="19"/>
              </w:rPr>
              <w:t>Xem lịch sử thanh toán theo mã đơn</w:t>
            </w:r>
          </w:p>
        </w:tc>
        <w:tc>
          <w:tcPr>
            <w:tcW w:w="2592" w:type="dxa"/>
            <w:tcMar>
              <w:top w:w="80" w:type="dxa"/>
              <w:left w:w="100" w:type="dxa"/>
              <w:bottom w:w="80" w:type="dxa"/>
              <w:right w:w="100" w:type="dxa"/>
            </w:tcMar>
          </w:tcPr>
          <w:p w14:paraId="36E648BD">
            <w:r>
              <w:rPr>
                <w:rFonts w:ascii="Arial" w:hAnsi="Arial"/>
                <w:sz w:val="19"/>
              </w:rPr>
              <w:t>GET /api/payments/order/{orderId} -&gt; 200 OK</w:t>
            </w:r>
          </w:p>
        </w:tc>
      </w:tr>
      <w:tr w14:paraId="57AC137B">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5D4C4168">
            <w:r>
              <w:rPr>
                <w:rFonts w:ascii="Arial" w:hAnsi="Arial"/>
                <w:b/>
                <w:sz w:val="19"/>
              </w:rPr>
              <w:t>WAL-01</w:t>
            </w:r>
          </w:p>
        </w:tc>
        <w:tc>
          <w:tcPr>
            <w:tcW w:w="2592" w:type="dxa"/>
            <w:tcMar>
              <w:top w:w="80" w:type="dxa"/>
              <w:left w:w="100" w:type="dxa"/>
              <w:bottom w:w="80" w:type="dxa"/>
              <w:right w:w="100" w:type="dxa"/>
            </w:tcMar>
          </w:tcPr>
          <w:p w14:paraId="4EA44438">
            <w:r>
              <w:rPr>
                <w:rFonts w:ascii="Arial" w:hAnsi="Arial"/>
                <w:sz w:val="19"/>
              </w:rPr>
              <w:t>Wallet</w:t>
            </w:r>
          </w:p>
        </w:tc>
        <w:tc>
          <w:tcPr>
            <w:tcW w:w="3168" w:type="dxa"/>
            <w:tcMar>
              <w:top w:w="80" w:type="dxa"/>
              <w:left w:w="100" w:type="dxa"/>
              <w:bottom w:w="80" w:type="dxa"/>
              <w:right w:w="100" w:type="dxa"/>
            </w:tcMar>
          </w:tcPr>
          <w:p w14:paraId="564489FA">
            <w:r>
              <w:rPr>
                <w:rFonts w:ascii="Arial" w:hAnsi="Arial"/>
                <w:sz w:val="19"/>
              </w:rPr>
              <w:t>Kiểm tra ví điện tử và số dư</w:t>
            </w:r>
          </w:p>
        </w:tc>
        <w:tc>
          <w:tcPr>
            <w:tcW w:w="2592" w:type="dxa"/>
            <w:tcMar>
              <w:top w:w="80" w:type="dxa"/>
              <w:left w:w="100" w:type="dxa"/>
              <w:bottom w:w="80" w:type="dxa"/>
              <w:right w:w="100" w:type="dxa"/>
            </w:tcMar>
          </w:tcPr>
          <w:p w14:paraId="0D734453">
            <w:r>
              <w:rPr>
                <w:rFonts w:ascii="Arial" w:hAnsi="Arial"/>
                <w:sz w:val="19"/>
              </w:rPr>
              <w:t>GET /api/wallet -&gt; 200 OK</w:t>
            </w:r>
          </w:p>
        </w:tc>
      </w:tr>
      <w:tr w14:paraId="7200354B">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5B85EB7B">
            <w:r>
              <w:rPr>
                <w:rFonts w:ascii="Arial" w:hAnsi="Arial"/>
                <w:b/>
                <w:sz w:val="19"/>
              </w:rPr>
              <w:t>WAL-02</w:t>
            </w:r>
          </w:p>
        </w:tc>
        <w:tc>
          <w:tcPr>
            <w:tcW w:w="2592" w:type="dxa"/>
            <w:tcMar>
              <w:top w:w="80" w:type="dxa"/>
              <w:left w:w="100" w:type="dxa"/>
              <w:bottom w:w="80" w:type="dxa"/>
              <w:right w:w="100" w:type="dxa"/>
            </w:tcMar>
          </w:tcPr>
          <w:p w14:paraId="162C76C8">
            <w:r>
              <w:rPr>
                <w:rFonts w:ascii="Arial" w:hAnsi="Arial"/>
                <w:sz w:val="19"/>
              </w:rPr>
              <w:t>Wallet</w:t>
            </w:r>
          </w:p>
        </w:tc>
        <w:tc>
          <w:tcPr>
            <w:tcW w:w="3168" w:type="dxa"/>
            <w:tcMar>
              <w:top w:w="80" w:type="dxa"/>
              <w:left w:w="100" w:type="dxa"/>
              <w:bottom w:w="80" w:type="dxa"/>
              <w:right w:w="100" w:type="dxa"/>
            </w:tcMar>
          </w:tcPr>
          <w:p w14:paraId="655242C4">
            <w:r>
              <w:rPr>
                <w:rFonts w:ascii="Arial" w:hAnsi="Arial"/>
                <w:sz w:val="19"/>
              </w:rPr>
              <w:t>Nạp tiền thử nghiệm trực tiếp</w:t>
            </w:r>
          </w:p>
        </w:tc>
        <w:tc>
          <w:tcPr>
            <w:tcW w:w="2592" w:type="dxa"/>
            <w:tcMar>
              <w:top w:w="80" w:type="dxa"/>
              <w:left w:w="100" w:type="dxa"/>
              <w:bottom w:w="80" w:type="dxa"/>
              <w:right w:w="100" w:type="dxa"/>
            </w:tcMar>
          </w:tcPr>
          <w:p w14:paraId="169DB2D6">
            <w:r>
              <w:rPr>
                <w:rFonts w:ascii="Arial" w:hAnsi="Arial"/>
                <w:sz w:val="19"/>
              </w:rPr>
              <w:t>POST /api/wallet/deposit -&gt; 200 OK</w:t>
            </w:r>
          </w:p>
        </w:tc>
      </w:tr>
      <w:tr w14:paraId="4C9F1668">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2F69E37E">
            <w:r>
              <w:rPr>
                <w:rFonts w:ascii="Arial" w:hAnsi="Arial"/>
                <w:b/>
                <w:sz w:val="19"/>
              </w:rPr>
              <w:t>WAL-03</w:t>
            </w:r>
          </w:p>
        </w:tc>
        <w:tc>
          <w:tcPr>
            <w:tcW w:w="2592" w:type="dxa"/>
            <w:tcMar>
              <w:top w:w="80" w:type="dxa"/>
              <w:left w:w="100" w:type="dxa"/>
              <w:bottom w:w="80" w:type="dxa"/>
              <w:right w:w="100" w:type="dxa"/>
            </w:tcMar>
          </w:tcPr>
          <w:p w14:paraId="357684AA">
            <w:r>
              <w:rPr>
                <w:rFonts w:ascii="Arial" w:hAnsi="Arial"/>
                <w:sz w:val="19"/>
              </w:rPr>
              <w:t>Wallet</w:t>
            </w:r>
          </w:p>
        </w:tc>
        <w:tc>
          <w:tcPr>
            <w:tcW w:w="3168" w:type="dxa"/>
            <w:tcMar>
              <w:top w:w="80" w:type="dxa"/>
              <w:left w:w="100" w:type="dxa"/>
              <w:bottom w:w="80" w:type="dxa"/>
              <w:right w:w="100" w:type="dxa"/>
            </w:tcMar>
          </w:tcPr>
          <w:p w14:paraId="0FCFB7A5">
            <w:r>
              <w:rPr>
                <w:rFonts w:ascii="Arial" w:hAnsi="Arial"/>
                <w:sz w:val="19"/>
              </w:rPr>
              <w:t>Yêu cầu rút tiền khỏi ví</w:t>
            </w:r>
          </w:p>
        </w:tc>
        <w:tc>
          <w:tcPr>
            <w:tcW w:w="2592" w:type="dxa"/>
            <w:tcMar>
              <w:top w:w="80" w:type="dxa"/>
              <w:left w:w="100" w:type="dxa"/>
              <w:bottom w:w="80" w:type="dxa"/>
              <w:right w:w="100" w:type="dxa"/>
            </w:tcMar>
          </w:tcPr>
          <w:p w14:paraId="6C9C5012">
            <w:r>
              <w:rPr>
                <w:rFonts w:ascii="Arial" w:hAnsi="Arial"/>
                <w:sz w:val="19"/>
              </w:rPr>
              <w:t>POST /api/wallet/withdraw -&gt; 200 OK</w:t>
            </w:r>
          </w:p>
        </w:tc>
      </w:tr>
      <w:tr w14:paraId="65328C0C">
        <w:tblPrEx>
          <w:tblBorders>
            <w:top w:val="single" w:color="CCCCCC" w:sz="4" w:space="0"/>
            <w:left w:val="none" w:color="auto" w:sz="0" w:space="0"/>
            <w:bottom w:val="single" w:color="CCCCCC" w:sz="4" w:space="0"/>
            <w:right w:val="none" w:color="auto" w:sz="0" w:space="0"/>
            <w:insideH w:val="single" w:color="E5E5E5" w:sz="4" w:space="0"/>
            <w:insideV w:val="none" w:color="auto" w:sz="0" w:space="0"/>
          </w:tblBorders>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12D26BA8">
            <w:r>
              <w:rPr>
                <w:rFonts w:ascii="Arial" w:hAnsi="Arial"/>
                <w:b/>
                <w:sz w:val="19"/>
              </w:rPr>
              <w:t>WAL-04</w:t>
            </w:r>
          </w:p>
        </w:tc>
        <w:tc>
          <w:tcPr>
            <w:tcW w:w="2592" w:type="dxa"/>
            <w:tcMar>
              <w:top w:w="80" w:type="dxa"/>
              <w:left w:w="100" w:type="dxa"/>
              <w:bottom w:w="80" w:type="dxa"/>
              <w:right w:w="100" w:type="dxa"/>
            </w:tcMar>
          </w:tcPr>
          <w:p w14:paraId="67E21DAC">
            <w:r>
              <w:rPr>
                <w:rFonts w:ascii="Arial" w:hAnsi="Arial"/>
                <w:sz w:val="19"/>
              </w:rPr>
              <w:t>Wallet</w:t>
            </w:r>
          </w:p>
        </w:tc>
        <w:tc>
          <w:tcPr>
            <w:tcW w:w="3168" w:type="dxa"/>
            <w:tcMar>
              <w:top w:w="80" w:type="dxa"/>
              <w:left w:w="100" w:type="dxa"/>
              <w:bottom w:w="80" w:type="dxa"/>
              <w:right w:w="100" w:type="dxa"/>
            </w:tcMar>
          </w:tcPr>
          <w:p w14:paraId="05F19799">
            <w:r>
              <w:rPr>
                <w:rFonts w:ascii="Arial" w:hAnsi="Arial"/>
                <w:sz w:val="19"/>
              </w:rPr>
              <w:t>Xem lịch sử giao dịch ví</w:t>
            </w:r>
          </w:p>
        </w:tc>
        <w:tc>
          <w:tcPr>
            <w:tcW w:w="2592" w:type="dxa"/>
            <w:tcMar>
              <w:top w:w="80" w:type="dxa"/>
              <w:left w:w="100" w:type="dxa"/>
              <w:bottom w:w="80" w:type="dxa"/>
              <w:right w:w="100" w:type="dxa"/>
            </w:tcMar>
          </w:tcPr>
          <w:p w14:paraId="7F99F32E">
            <w:r>
              <w:rPr>
                <w:rFonts w:ascii="Arial" w:hAnsi="Arial"/>
                <w:sz w:val="19"/>
              </w:rPr>
              <w:t>GET /api/wallet/transactions -&gt; 200 OK</w:t>
            </w:r>
          </w:p>
        </w:tc>
      </w:tr>
    </w:tbl>
    <w:p w14:paraId="5798C4EE">
      <w:pPr>
        <w:spacing w:after="120"/>
      </w:pPr>
    </w:p>
    <w:p w14:paraId="30B6F055">
      <w:pPr>
        <w:spacing w:after="120" w:line="276" w:lineRule="auto"/>
      </w:pPr>
      <w:r>
        <w:rPr>
          <w:rFonts w:ascii="Arial" w:hAnsi="Arial"/>
          <w:color w:val="2D3748"/>
          <w:sz w:val="22"/>
        </w:rPr>
        <w:t>Tài liệu kết thúc tại đây. Kính trình giảng viên và đội ngũ dự án phê duyệt.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6243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1409</Words>
  <Characters>7102</Characters>
  <Lines>0</Lines>
  <Paragraphs>0</Paragraphs>
  <TotalTime>0</TotalTime>
  <ScaleCrop>false</ScaleCrop>
  <LinksUpToDate>false</LinksUpToDate>
  <CharactersWithSpaces>10070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Linh Phạm Trọng</cp:lastModifiedBy>
  <dcterms:modified xsi:type="dcterms:W3CDTF">2026-06-06T08:12:23Z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eyJoZGlkIjoiYjUzMjk2NWM1MWM2ODQ0Mzg1NTYwOWI0OTJjYTlkOTciLCJ1c2VySWQiOiIxMzkyMjM3OTcwMDg1In0=</vt:lpwstr>
  </property>
  <property fmtid="{D5CDD505-2E9C-101B-9397-08002B2CF9AE}" pid="3" name="KSOProductBuildVer">
    <vt:lpwstr>1033-12.1.0.26372</vt:lpwstr>
  </property>
  <property fmtid="{D5CDD505-2E9C-101B-9397-08002B2CF9AE}" pid="4" name="ICV">
    <vt:lpwstr>38BDFA10C026477C9B7E45FF576E2089_12</vt:lpwstr>
  </property>
</Properties>
</file>